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7A06" w14:textId="4BC39A73" w:rsidR="00725CC6" w:rsidRDefault="00725CC6">
      <w:pPr>
        <w:pStyle w:val="Subtitle"/>
        <w:rPr>
          <w:rFonts w:asciiTheme="majorHAnsi" w:eastAsiaTheme="majorEastAsia" w:hAnsiTheme="majorHAnsi" w:cstheme="majorBidi"/>
          <w:b w:val="0"/>
          <w:bCs w:val="0"/>
          <w:caps/>
          <w:color w:val="1F4E79" w:themeColor="accent1" w:themeShade="80"/>
          <w:kern w:val="28"/>
          <w:sz w:val="38"/>
        </w:rPr>
      </w:pPr>
      <w:bookmarkStart w:id="0" w:name="_Hlk119952423"/>
      <w:bookmarkEnd w:id="0"/>
      <w:r w:rsidRPr="00725CC6">
        <w:rPr>
          <w:rFonts w:asciiTheme="majorHAnsi" w:eastAsiaTheme="majorEastAsia" w:hAnsiTheme="majorHAnsi" w:cstheme="majorBidi"/>
          <w:b w:val="0"/>
          <w:bCs w:val="0"/>
          <w:caps/>
          <w:color w:val="1F4E79" w:themeColor="accent1" w:themeShade="80"/>
          <w:kern w:val="28"/>
          <w:sz w:val="38"/>
        </w:rPr>
        <w:t>E</w:t>
      </w:r>
      <w:r>
        <w:rPr>
          <w:rFonts w:asciiTheme="majorHAnsi" w:eastAsiaTheme="majorEastAsia" w:hAnsiTheme="majorHAnsi" w:cstheme="majorBidi"/>
          <w:b w:val="0"/>
          <w:bCs w:val="0"/>
          <w:caps/>
          <w:color w:val="1F4E79" w:themeColor="accent1" w:themeShade="80"/>
          <w:kern w:val="28"/>
          <w:sz w:val="38"/>
        </w:rPr>
        <w:t xml:space="preserve">LECTRONIC </w:t>
      </w:r>
      <w:r w:rsidRPr="00725CC6">
        <w:rPr>
          <w:rFonts w:asciiTheme="majorHAnsi" w:eastAsiaTheme="majorEastAsia" w:hAnsiTheme="majorHAnsi" w:cstheme="majorBidi"/>
          <w:b w:val="0"/>
          <w:bCs w:val="0"/>
          <w:caps/>
          <w:color w:val="1F4E79" w:themeColor="accent1" w:themeShade="80"/>
          <w:kern w:val="28"/>
          <w:sz w:val="38"/>
        </w:rPr>
        <w:t>P</w:t>
      </w:r>
      <w:r>
        <w:rPr>
          <w:rFonts w:asciiTheme="majorHAnsi" w:eastAsiaTheme="majorEastAsia" w:hAnsiTheme="majorHAnsi" w:cstheme="majorBidi"/>
          <w:b w:val="0"/>
          <w:bCs w:val="0"/>
          <w:caps/>
          <w:color w:val="1F4E79" w:themeColor="accent1" w:themeShade="80"/>
          <w:kern w:val="28"/>
          <w:sz w:val="38"/>
        </w:rPr>
        <w:t>ACKAG</w:t>
      </w:r>
      <w:r w:rsidR="006D370B">
        <w:rPr>
          <w:rFonts w:asciiTheme="majorHAnsi" w:eastAsiaTheme="majorEastAsia" w:hAnsiTheme="majorHAnsi" w:cstheme="majorBidi"/>
          <w:b w:val="0"/>
          <w:bCs w:val="0"/>
          <w:caps/>
          <w:color w:val="1F4E79" w:themeColor="accent1" w:themeShade="80"/>
          <w:kern w:val="28"/>
          <w:sz w:val="38"/>
        </w:rPr>
        <w:t>ing</w:t>
      </w:r>
    </w:p>
    <w:p w14:paraId="39142D65" w14:textId="23E7D3F4" w:rsidR="00971855" w:rsidRPr="00971855" w:rsidRDefault="00725CC6" w:rsidP="00971855">
      <w:pPr>
        <w:pStyle w:val="Title"/>
      </w:pPr>
      <w:r w:rsidRPr="00725CC6">
        <w:t>PROJEC</w:t>
      </w:r>
      <w:r w:rsidR="00971855">
        <w:rPr>
          <w:b/>
          <w:bCs/>
        </w:rPr>
        <w:t xml:space="preserve">T - </w:t>
      </w:r>
      <w:r w:rsidR="008A786B">
        <w:rPr>
          <w:rStyle w:val="SubtitleChar"/>
        </w:rPr>
        <w:t>END</w:t>
      </w:r>
      <w:r w:rsidR="00971855" w:rsidRPr="00971855">
        <w:rPr>
          <w:rStyle w:val="SubtitleChar"/>
        </w:rPr>
        <w:t xml:space="preserve"> EVALUATION</w:t>
      </w:r>
    </w:p>
    <w:p w14:paraId="1C6962E2" w14:textId="7E9C23A5" w:rsidR="003312ED" w:rsidRDefault="00000000">
      <w:pPr>
        <w:pStyle w:val="Subtitle"/>
      </w:pPr>
      <w:sdt>
        <w:sdtPr>
          <w:alias w:val="Enter date:"/>
          <w:tag w:val="Enter date:"/>
          <w:id w:val="-424797801"/>
          <w:placeholder>
            <w:docPart w:val="F6A2A8239A4C4AA5BB70CC96F9E87A24"/>
          </w:placeholder>
          <w:temporary/>
          <w:showingPlcHdr/>
          <w15:appearance w15:val="hidden"/>
        </w:sdtPr>
        <w:sdtContent>
          <w:r w:rsidR="000A0612">
            <w:t>Date</w:t>
          </w:r>
        </w:sdtContent>
      </w:sdt>
      <w:r w:rsidR="00725CC6">
        <w:t>:</w:t>
      </w:r>
      <w:r w:rsidR="008A786B">
        <w:t>2</w:t>
      </w:r>
      <w:r w:rsidR="00725CC6">
        <w:t>1/1</w:t>
      </w:r>
      <w:r w:rsidR="008A786B">
        <w:t>1</w:t>
      </w:r>
      <w:r w:rsidR="00725CC6">
        <w:t>/2022</w:t>
      </w:r>
    </w:p>
    <w:p w14:paraId="12034B0D" w14:textId="77777777" w:rsidR="003312ED" w:rsidRDefault="00000000">
      <w:pPr>
        <w:pStyle w:val="Heading1"/>
      </w:pPr>
      <w:sdt>
        <w:sdtPr>
          <w:alias w:val="Overview:"/>
          <w:tag w:val="Overview:"/>
          <w:id w:val="1877890496"/>
          <w:placeholder>
            <w:docPart w:val="194A131858BF4691A0D6F8F97CD99AC1"/>
          </w:placeholder>
          <w:temporary/>
          <w:showingPlcHdr/>
          <w15:appearance w15:val="hidden"/>
        </w:sdtPr>
        <w:sdtContent>
          <w:r w:rsidR="000A0612">
            <w:t>Overview</w:t>
          </w:r>
        </w:sdtContent>
      </w:sdt>
    </w:p>
    <w:p w14:paraId="2362E81F" w14:textId="2511E0BC" w:rsidR="003312ED" w:rsidRPr="00725CC6" w:rsidRDefault="00725CC6" w:rsidP="00725CC6">
      <w:pPr>
        <w:pStyle w:val="Heading2"/>
        <w:rPr>
          <w:lang w:val="en-IN"/>
        </w:rPr>
      </w:pPr>
      <w:r w:rsidRPr="00725CC6">
        <w:rPr>
          <w:lang w:val="en-IN"/>
        </w:rPr>
        <w:t>PROBLEM STATEMENT:</w:t>
      </w:r>
    </w:p>
    <w:p w14:paraId="037CAA72" w14:textId="1F2426BE" w:rsidR="003312ED" w:rsidRPr="0041113C" w:rsidRDefault="00CA319B">
      <w:pPr>
        <w:rPr>
          <w:rFonts w:ascii="Bahnschrift" w:hAnsi="Bahnschrift"/>
          <w:sz w:val="24"/>
          <w:szCs w:val="24"/>
        </w:rPr>
      </w:pPr>
      <w:r w:rsidRPr="0041113C">
        <w:rPr>
          <w:rFonts w:ascii="Bahnschrift" w:hAnsi="Bahnschrift"/>
          <w:sz w:val="24"/>
          <w:szCs w:val="24"/>
          <w:lang w:val="en-IN"/>
        </w:rPr>
        <w:t>Maximum power point tracker (MPPT) solar charge controller using Lt3652</w:t>
      </w:r>
    </w:p>
    <w:p w14:paraId="60A38A24" w14:textId="77777777" w:rsidR="003312ED" w:rsidRDefault="00000000">
      <w:pPr>
        <w:pStyle w:val="Heading2"/>
      </w:pPr>
      <w:sdt>
        <w:sdtPr>
          <w:alias w:val="Project Scope:"/>
          <w:tag w:val="Project Scope:"/>
          <w:id w:val="-1612591818"/>
          <w:placeholder>
            <w:docPart w:val="A62A61AD7D744EB49A5B4B3880AB55F9"/>
          </w:placeholder>
          <w:temporary/>
          <w:showingPlcHdr/>
          <w15:appearance w15:val="hidden"/>
        </w:sdtPr>
        <w:sdtContent>
          <w:r w:rsidR="001A728E">
            <w:t>Project Scope</w:t>
          </w:r>
        </w:sdtContent>
      </w:sdt>
    </w:p>
    <w:tbl>
      <w:tblPr>
        <w:tblStyle w:val="TipTable"/>
        <w:tblW w:w="5000" w:type="pct"/>
        <w:tblLook w:val="04A0" w:firstRow="1" w:lastRow="0" w:firstColumn="1" w:lastColumn="0" w:noHBand="0" w:noVBand="1"/>
        <w:tblDescription w:val="Layout table"/>
      </w:tblPr>
      <w:tblGrid>
        <w:gridCol w:w="556"/>
        <w:gridCol w:w="8470"/>
      </w:tblGrid>
      <w:tr w:rsidR="005D4DC9" w14:paraId="06D1F01B"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7CF75FCA" w14:textId="77777777" w:rsidR="005D4DC9" w:rsidRDefault="005D4DC9" w:rsidP="007664E8">
            <w:r>
              <w:rPr>
                <w:noProof/>
                <w:lang w:eastAsia="en-US"/>
              </w:rPr>
              <mc:AlternateContent>
                <mc:Choice Requires="wpg">
                  <w:drawing>
                    <wp:inline distT="0" distB="0" distL="0" distR="0" wp14:anchorId="11803881" wp14:editId="7F0462E2">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5EC64A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nJlg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5362709" w14:textId="77777777" w:rsid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pPr>
            <w:r w:rsidRPr="00725CC6">
              <w:t>To charge a battery with a solar panel, the most popular choice is the </w:t>
            </w:r>
            <w:r w:rsidRPr="00725CC6">
              <w:rPr>
                <w:b/>
                <w:bCs/>
              </w:rPr>
              <w:t>MPPT or maximum power point tracker</w:t>
            </w:r>
            <w:r w:rsidRPr="00725CC6">
              <w:t> topology.</w:t>
            </w:r>
          </w:p>
          <w:p w14:paraId="488FAB73" w14:textId="09C993C2" w:rsidR="00725CC6" w:rsidRP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t>Because it provides much better accuracy than other methods like PWM controlled chargers.</w:t>
            </w:r>
          </w:p>
          <w:p w14:paraId="7D54DD9E" w14:textId="3508547B" w:rsidR="00725CC6" w:rsidRP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rPr>
                <w:lang w:val="en-IN"/>
              </w:rPr>
              <w:t>MPPT gives its best efforts to charger the battery, even sunlight is poor. The charge controller measure output voltage and battery voltage. Then it decides the best power from the above conditions</w:t>
            </w:r>
            <w:r w:rsidRPr="00725CC6">
              <w:t>.</w:t>
            </w:r>
          </w:p>
          <w:p w14:paraId="622D7D11" w14:textId="77777777" w:rsidR="00725CC6" w:rsidRP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t>The </w:t>
            </w:r>
            <w:r w:rsidRPr="00725CC6">
              <w:rPr>
                <w:b/>
                <w:bCs/>
              </w:rPr>
              <w:t>MPPT Charge controller circuit </w:t>
            </w:r>
            <w:r w:rsidRPr="00725CC6">
              <w:t>that we design in this project will have the following specifications:</w:t>
            </w:r>
          </w:p>
          <w:p w14:paraId="0623D769" w14:textId="77777777" w:rsidR="00725CC6" w:rsidRP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t>It will charge a 2P2S battery (6.4-8.4V)</w:t>
            </w:r>
          </w:p>
          <w:p w14:paraId="280B8FA4" w14:textId="77777777" w:rsidR="00725CC6" w:rsidRPr="00725CC6" w:rsidRDefault="00725CC6" w:rsidP="00725CC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t xml:space="preserve">Charge current will be 600mA                                                           </w:t>
            </w:r>
          </w:p>
          <w:p w14:paraId="3922CAFC" w14:textId="31E7D8DF" w:rsidR="005D4DC9" w:rsidRPr="00725CC6" w:rsidRDefault="00725CC6" w:rsidP="008D5E06">
            <w:pPr>
              <w:pStyle w:val="TipText"/>
              <w:numPr>
                <w:ilvl w:val="0"/>
                <w:numId w:val="18"/>
              </w:numPr>
              <w:cnfStyle w:val="000000000000" w:firstRow="0" w:lastRow="0" w:firstColumn="0" w:lastColumn="0" w:oddVBand="0" w:evenVBand="0" w:oddHBand="0" w:evenHBand="0" w:firstRowFirstColumn="0" w:firstRowLastColumn="0" w:lastRowFirstColumn="0" w:lastRowLastColumn="0"/>
              <w:rPr>
                <w:lang w:val="en-IN"/>
              </w:rPr>
            </w:pPr>
            <w:r w:rsidRPr="00725CC6">
              <w:t>It will have an additional charging option using an adapter.</w:t>
            </w:r>
          </w:p>
        </w:tc>
      </w:tr>
    </w:tbl>
    <w:p w14:paraId="3EF4E505" w14:textId="77777777" w:rsidR="003312ED" w:rsidRDefault="003312ED"/>
    <w:p w14:paraId="5402C6E8" w14:textId="4950BAE8" w:rsidR="003312ED" w:rsidRDefault="00725CC6">
      <w:pPr>
        <w:pStyle w:val="Heading2"/>
      </w:pPr>
      <w:r>
        <w:t>Requirements</w:t>
      </w:r>
    </w:p>
    <w:tbl>
      <w:tblPr>
        <w:tblStyle w:val="TipTable"/>
        <w:tblW w:w="5000" w:type="pct"/>
        <w:tblLook w:val="04A0" w:firstRow="1" w:lastRow="0" w:firstColumn="1" w:lastColumn="0" w:noHBand="0" w:noVBand="1"/>
        <w:tblDescription w:val="Layout table"/>
      </w:tblPr>
      <w:tblGrid>
        <w:gridCol w:w="556"/>
        <w:gridCol w:w="8470"/>
      </w:tblGrid>
      <w:tr w:rsidR="005D4DC9" w14:paraId="6C1EC6B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995A72C" w14:textId="77777777" w:rsidR="005D4DC9" w:rsidRDefault="005D4DC9" w:rsidP="007664E8">
            <w:r>
              <w:rPr>
                <w:noProof/>
                <w:lang w:eastAsia="en-US"/>
              </w:rPr>
              <mc:AlternateContent>
                <mc:Choice Requires="wpg">
                  <w:drawing>
                    <wp:inline distT="0" distB="0" distL="0" distR="0" wp14:anchorId="665276E1" wp14:editId="04A77C78">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6AB341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HNjwgAAG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D3B043F" w14:textId="568DEF89" w:rsidR="005D4DC9" w:rsidRDefault="00725CC6" w:rsidP="008D5E06">
            <w:pPr>
              <w:pStyle w:val="TipText"/>
              <w:cnfStyle w:val="000000000000" w:firstRow="0" w:lastRow="0" w:firstColumn="0" w:lastColumn="0" w:oddVBand="0" w:evenVBand="0" w:oddHBand="0" w:evenHBand="0" w:firstRowFirstColumn="0" w:firstRowLastColumn="0" w:lastRowFirstColumn="0" w:lastRowLastColumn="0"/>
            </w:pPr>
            <w:r>
              <w:t>Components required to build the project</w:t>
            </w:r>
          </w:p>
        </w:tc>
      </w:tr>
    </w:tbl>
    <w:p w14:paraId="73BB4967" w14:textId="77777777" w:rsidR="003312ED" w:rsidRDefault="003312ED"/>
    <w:sdt>
      <w:sdtPr>
        <w:alias w:val="Enter description:"/>
        <w:tag w:val="Enter description:"/>
        <w:id w:val="111487841"/>
        <w:placeholder>
          <w:docPart w:val="5137B6F1BD794C8485740AB9563B125E"/>
        </w:placeholder>
        <w:temporary/>
        <w:showingPlcHdr/>
        <w15:appearance w15:val="hidden"/>
      </w:sdtPr>
      <w:sdtContent>
        <w:p w14:paraId="72FBE149" w14:textId="77777777" w:rsidR="003312ED" w:rsidRDefault="008D6D77">
          <w:r>
            <w:t>The new system must include the following:</w:t>
          </w:r>
        </w:p>
      </w:sdtContent>
    </w:sdt>
    <w:p w14:paraId="060DFAA3" w14:textId="77777777" w:rsidR="00C269FA" w:rsidRDefault="00C269FA" w:rsidP="00C269FA">
      <w:pPr>
        <w:pStyle w:val="ListBullet"/>
      </w:pPr>
      <w:r>
        <w:t>LT3652 Driver</w:t>
      </w:r>
    </w:p>
    <w:p w14:paraId="6154ED12" w14:textId="77777777" w:rsidR="00C269FA" w:rsidRDefault="00C269FA" w:rsidP="00C269FA">
      <w:pPr>
        <w:pStyle w:val="ListBullet"/>
      </w:pPr>
      <w:r>
        <w:t>1N5819 - 3 pcs</w:t>
      </w:r>
    </w:p>
    <w:p w14:paraId="3121C10C" w14:textId="53C13AD0" w:rsidR="00C269FA" w:rsidRDefault="00C269FA" w:rsidP="00C269FA">
      <w:pPr>
        <w:pStyle w:val="ListBullet"/>
      </w:pPr>
      <w:r>
        <w:t>Capacitors</w:t>
      </w:r>
    </w:p>
    <w:p w14:paraId="76F7C1D9" w14:textId="00D5FE50" w:rsidR="00C269FA" w:rsidRDefault="00C269FA" w:rsidP="00C269FA">
      <w:pPr>
        <w:pStyle w:val="ListBullet"/>
      </w:pPr>
      <w:r>
        <w:t>LED</w:t>
      </w:r>
    </w:p>
    <w:p w14:paraId="2AB9EC5E" w14:textId="77777777" w:rsidR="00C269FA" w:rsidRDefault="00C269FA" w:rsidP="00C269FA">
      <w:pPr>
        <w:pStyle w:val="ListBullet"/>
      </w:pPr>
      <w:r>
        <w:t>Inductor</w:t>
      </w:r>
    </w:p>
    <w:p w14:paraId="1FC54716" w14:textId="746390E1" w:rsidR="00C269FA" w:rsidRDefault="00C269FA" w:rsidP="00C269FA">
      <w:pPr>
        <w:pStyle w:val="ListBullet"/>
      </w:pPr>
      <w:r>
        <w:t>Battery - 7.4V</w:t>
      </w:r>
    </w:p>
    <w:p w14:paraId="6E44D5C8" w14:textId="0EBD204F" w:rsidR="00C269FA" w:rsidRDefault="00C269FA" w:rsidP="00C269FA">
      <w:pPr>
        <w:pStyle w:val="ListBullet"/>
      </w:pPr>
      <w:r>
        <w:t>Resistors</w:t>
      </w:r>
    </w:p>
    <w:p w14:paraId="1AA2B028" w14:textId="6AD85CDE" w:rsidR="003312ED" w:rsidRDefault="00C269FA" w:rsidP="00C269FA">
      <w:pPr>
        <w:pStyle w:val="ListBullet"/>
      </w:pPr>
      <w:r>
        <w:t>Barrel socket</w:t>
      </w:r>
    </w:p>
    <w:p w14:paraId="42EAD8BC" w14:textId="77777777" w:rsidR="0050492A" w:rsidRDefault="0050492A" w:rsidP="00B07F1B">
      <w:pPr>
        <w:pStyle w:val="ListBullet"/>
        <w:numPr>
          <w:ilvl w:val="0"/>
          <w:numId w:val="0"/>
        </w:numPr>
      </w:pPr>
    </w:p>
    <w:p w14:paraId="2251868E" w14:textId="77777777" w:rsidR="0050492A" w:rsidRDefault="0050492A" w:rsidP="00B14FD9">
      <w:pPr>
        <w:pStyle w:val="ListBullet"/>
        <w:numPr>
          <w:ilvl w:val="0"/>
          <w:numId w:val="0"/>
        </w:numPr>
        <w:ind w:left="432" w:hanging="288"/>
      </w:pPr>
    </w:p>
    <w:p w14:paraId="1FFDE0F1" w14:textId="77777777" w:rsidR="0050492A" w:rsidRDefault="0050492A" w:rsidP="00B14FD9">
      <w:pPr>
        <w:pStyle w:val="ListBullet"/>
        <w:numPr>
          <w:ilvl w:val="0"/>
          <w:numId w:val="0"/>
        </w:numPr>
        <w:ind w:left="432" w:hanging="288"/>
      </w:pPr>
    </w:p>
    <w:p w14:paraId="317B3ED7" w14:textId="77777777" w:rsidR="0050492A" w:rsidRDefault="0050492A" w:rsidP="00B14FD9">
      <w:pPr>
        <w:pStyle w:val="ListBullet"/>
        <w:numPr>
          <w:ilvl w:val="0"/>
          <w:numId w:val="0"/>
        </w:numPr>
        <w:ind w:left="432" w:hanging="288"/>
      </w:pPr>
    </w:p>
    <w:p w14:paraId="6E4CAA65" w14:textId="22977314" w:rsidR="003312ED" w:rsidRDefault="00C269FA">
      <w:pPr>
        <w:pStyle w:val="Heading2"/>
      </w:pPr>
      <w:r>
        <w:lastRenderedPageBreak/>
        <w:t>Working process</w:t>
      </w:r>
    </w:p>
    <w:tbl>
      <w:tblPr>
        <w:tblStyle w:val="TipTable"/>
        <w:tblW w:w="5000" w:type="pct"/>
        <w:tblLook w:val="04A0" w:firstRow="1" w:lastRow="0" w:firstColumn="1" w:lastColumn="0" w:noHBand="0" w:noVBand="1"/>
        <w:tblDescription w:val="Layout table"/>
      </w:tblPr>
      <w:tblGrid>
        <w:gridCol w:w="556"/>
        <w:gridCol w:w="8470"/>
      </w:tblGrid>
      <w:tr w:rsidR="005D4DC9" w14:paraId="6D4CCC17"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E31E9EB" w14:textId="77777777" w:rsidR="005D4DC9" w:rsidRDefault="005D4DC9" w:rsidP="007664E8">
            <w:r>
              <w:rPr>
                <w:noProof/>
                <w:lang w:eastAsia="en-US"/>
              </w:rPr>
              <mc:AlternateContent>
                <mc:Choice Requires="wpg">
                  <w:drawing>
                    <wp:inline distT="0" distB="0" distL="0" distR="0" wp14:anchorId="285EBC32" wp14:editId="55669145">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38B44B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BE78E5A" w14:textId="3ED88CBB" w:rsidR="005D4DC9" w:rsidRDefault="0036350C" w:rsidP="008D5E06">
            <w:pPr>
              <w:pStyle w:val="TipText"/>
              <w:cnfStyle w:val="000000000000" w:firstRow="0" w:lastRow="0" w:firstColumn="0" w:lastColumn="0" w:oddVBand="0" w:evenVBand="0" w:oddHBand="0" w:evenHBand="0" w:firstRowFirstColumn="0" w:firstRowLastColumn="0" w:lastRowFirstColumn="0" w:lastRowLastColumn="0"/>
            </w:pPr>
            <w:r>
              <w:t xml:space="preserve">Complete work process of making </w:t>
            </w:r>
            <w:r w:rsidR="00362C04">
              <w:t>Schematic and PCB layout</w:t>
            </w:r>
            <w:r w:rsidR="0030766F">
              <w:t>.</w:t>
            </w:r>
          </w:p>
        </w:tc>
      </w:tr>
    </w:tbl>
    <w:p w14:paraId="634913ED" w14:textId="77777777" w:rsidR="0031180D" w:rsidRDefault="0031180D" w:rsidP="0031180D">
      <w:pPr>
        <w:ind w:left="720"/>
        <w:rPr>
          <w:lang w:val="en-IN"/>
        </w:rPr>
      </w:pPr>
    </w:p>
    <w:p w14:paraId="2B880838" w14:textId="06CC363A" w:rsidR="00C269FA" w:rsidRPr="00C269FA" w:rsidRDefault="00C269FA" w:rsidP="00C269FA">
      <w:pPr>
        <w:numPr>
          <w:ilvl w:val="0"/>
          <w:numId w:val="22"/>
        </w:numPr>
        <w:rPr>
          <w:lang w:val="en-IN"/>
        </w:rPr>
      </w:pPr>
      <w:r w:rsidRPr="00C269FA">
        <w:rPr>
          <w:lang w:val="en-IN"/>
        </w:rPr>
        <w:t>We completed the solar charge controller circuit in eagle software. It is the schematic diagram of the problem we are working on.</w:t>
      </w:r>
    </w:p>
    <w:p w14:paraId="1CB01853" w14:textId="77777777" w:rsidR="00C269FA" w:rsidRDefault="00C269FA" w:rsidP="00C269FA">
      <w:pPr>
        <w:numPr>
          <w:ilvl w:val="0"/>
          <w:numId w:val="22"/>
        </w:numPr>
        <w:rPr>
          <w:lang w:val="en-IN"/>
        </w:rPr>
      </w:pPr>
      <w:r w:rsidRPr="00C269FA">
        <w:rPr>
          <w:lang w:val="en-IN"/>
        </w:rPr>
        <w:t>For this we have installed LT3652 library to complete this schematic.</w:t>
      </w:r>
    </w:p>
    <w:p w14:paraId="5421B176" w14:textId="0E721EFB" w:rsidR="00BF18A0" w:rsidRPr="00C269FA" w:rsidRDefault="00335936" w:rsidP="00C269FA">
      <w:pPr>
        <w:numPr>
          <w:ilvl w:val="0"/>
          <w:numId w:val="22"/>
        </w:numPr>
        <w:rPr>
          <w:lang w:val="en-IN"/>
        </w:rPr>
      </w:pPr>
      <w:r>
        <w:rPr>
          <w:lang w:val="en-IN"/>
        </w:rPr>
        <w:t xml:space="preserve">We have designed </w:t>
      </w:r>
      <w:r w:rsidR="00EB104D">
        <w:rPr>
          <w:lang w:val="en-IN"/>
        </w:rPr>
        <w:t>3</w:t>
      </w:r>
      <w:r>
        <w:rPr>
          <w:lang w:val="en-IN"/>
        </w:rPr>
        <w:t xml:space="preserve"> PCB layouts for the same </w:t>
      </w:r>
      <w:r w:rsidR="00C702D5">
        <w:rPr>
          <w:lang w:val="en-IN"/>
        </w:rPr>
        <w:t>schematic</w:t>
      </w:r>
      <w:r w:rsidR="000C26AA">
        <w:rPr>
          <w:lang w:val="en-IN"/>
        </w:rPr>
        <w:t xml:space="preserve"> </w:t>
      </w:r>
      <w:r w:rsidR="00106556">
        <w:rPr>
          <w:lang w:val="en-IN"/>
        </w:rPr>
        <w:t>to achieve</w:t>
      </w:r>
      <w:r w:rsidR="000C26AA">
        <w:rPr>
          <w:lang w:val="en-IN"/>
        </w:rPr>
        <w:t xml:space="preserve"> the compact version of the layout</w:t>
      </w:r>
      <w:r w:rsidR="0030766F">
        <w:rPr>
          <w:lang w:val="en-IN"/>
        </w:rPr>
        <w:t xml:space="preserve"> with minimal VIA’s</w:t>
      </w:r>
    </w:p>
    <w:p w14:paraId="363E6D71" w14:textId="77777777" w:rsidR="003312ED" w:rsidRDefault="003312ED"/>
    <w:p w14:paraId="13F94EDC" w14:textId="05B72798" w:rsidR="003312ED" w:rsidRDefault="00C269FA">
      <w:pPr>
        <w:pStyle w:val="Heading2"/>
      </w:pPr>
      <w:r>
        <w:t xml:space="preserve">Schematic </w:t>
      </w:r>
      <w:r w:rsidR="00EB36BA">
        <w:t>Circuit using LT3652</w:t>
      </w:r>
    </w:p>
    <w:tbl>
      <w:tblPr>
        <w:tblStyle w:val="TipTable"/>
        <w:tblW w:w="5000" w:type="pct"/>
        <w:tblLook w:val="04A0" w:firstRow="1" w:lastRow="0" w:firstColumn="1" w:lastColumn="0" w:noHBand="0" w:noVBand="1"/>
        <w:tblDescription w:val="Layout table"/>
      </w:tblPr>
      <w:tblGrid>
        <w:gridCol w:w="556"/>
        <w:gridCol w:w="8470"/>
      </w:tblGrid>
      <w:tr w:rsidR="005D4DC9" w14:paraId="27BAB18D"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E531A59" w14:textId="77777777" w:rsidR="005D4DC9" w:rsidRDefault="005D4DC9" w:rsidP="007664E8">
            <w:r>
              <w:rPr>
                <w:noProof/>
                <w:lang w:eastAsia="en-US"/>
              </w:rPr>
              <mc:AlternateContent>
                <mc:Choice Requires="wpg">
                  <w:drawing>
                    <wp:inline distT="0" distB="0" distL="0" distR="0" wp14:anchorId="5ADFEC5E" wp14:editId="5B7BA5FE">
                      <wp:extent cx="141605" cy="141605"/>
                      <wp:effectExtent l="0" t="0" r="0" b="0"/>
                      <wp:docPr id="5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0" name="Rectangle 6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1"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107F7D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pOlQ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">
                      <v:rect id="Rectangle 6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526ACA9" w14:textId="149BAC7D" w:rsidR="005D4DC9" w:rsidRDefault="00C269FA" w:rsidP="008D5E06">
            <w:pPr>
              <w:pStyle w:val="TipText"/>
              <w:cnfStyle w:val="000000000000" w:firstRow="0" w:lastRow="0" w:firstColumn="0" w:lastColumn="0" w:oddVBand="0" w:evenVBand="0" w:oddHBand="0" w:evenHBand="0" w:firstRowFirstColumn="0" w:firstRowLastColumn="0" w:lastRowFirstColumn="0" w:lastRowLastColumn="0"/>
            </w:pPr>
            <w:r>
              <w:t>The screen shot of the schematic file</w:t>
            </w:r>
            <w:r w:rsidR="0030766F">
              <w:t>.</w:t>
            </w:r>
          </w:p>
        </w:tc>
      </w:tr>
    </w:tbl>
    <w:p w14:paraId="434CDF6E" w14:textId="77777777" w:rsidR="0031180D" w:rsidRDefault="0031180D"/>
    <w:p w14:paraId="4838E49A" w14:textId="14BD3DE3" w:rsidR="0031180D" w:rsidRDefault="00135544">
      <w:r>
        <w:rPr>
          <w:noProof/>
        </w:rPr>
        <w:drawing>
          <wp:inline distT="0" distB="0" distL="0" distR="0" wp14:anchorId="07D15B31" wp14:editId="3B33A92D">
            <wp:extent cx="6032196" cy="299950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5868" cy="3021225"/>
                    </a:xfrm>
                    <a:prstGeom prst="rect">
                      <a:avLst/>
                    </a:prstGeom>
                    <a:noFill/>
                  </pic:spPr>
                </pic:pic>
              </a:graphicData>
            </a:graphic>
          </wp:inline>
        </w:drawing>
      </w:r>
    </w:p>
    <w:p w14:paraId="03AF2237" w14:textId="77777777" w:rsidR="00813DDB" w:rsidRDefault="00813DDB"/>
    <w:p w14:paraId="2EF4F018" w14:textId="77777777" w:rsidR="00813DDB" w:rsidRDefault="00813DDB"/>
    <w:p w14:paraId="224373BF" w14:textId="77777777" w:rsidR="00813DDB" w:rsidRDefault="00813DDB"/>
    <w:p w14:paraId="1F2CD770" w14:textId="77777777" w:rsidR="00813DDB" w:rsidRDefault="00813DDB"/>
    <w:p w14:paraId="744D35D8" w14:textId="77777777" w:rsidR="00C6614F" w:rsidRDefault="00C6614F"/>
    <w:p w14:paraId="10C5CD23" w14:textId="77777777" w:rsidR="00C6614F" w:rsidRDefault="00C6614F"/>
    <w:p w14:paraId="5423AC4A" w14:textId="77777777" w:rsidR="00813DDB" w:rsidRDefault="00813DDB"/>
    <w:p w14:paraId="31C13A4B" w14:textId="77777777" w:rsidR="00893706" w:rsidRDefault="00893706"/>
    <w:p w14:paraId="73288087" w14:textId="77777777" w:rsidR="00893706" w:rsidRDefault="00893706"/>
    <w:p w14:paraId="62A26D4A" w14:textId="4E85C3CB" w:rsidR="00135544" w:rsidRDefault="00135544" w:rsidP="00135544">
      <w:pPr>
        <w:pStyle w:val="Heading2"/>
      </w:pPr>
      <w:r>
        <w:lastRenderedPageBreak/>
        <w:t>PCB LAYOUTS</w:t>
      </w:r>
    </w:p>
    <w:tbl>
      <w:tblPr>
        <w:tblStyle w:val="TipTable"/>
        <w:tblW w:w="5000" w:type="pct"/>
        <w:tblLook w:val="04A0" w:firstRow="1" w:lastRow="0" w:firstColumn="1" w:lastColumn="0" w:noHBand="0" w:noVBand="1"/>
        <w:tblDescription w:val="Layout table"/>
      </w:tblPr>
      <w:tblGrid>
        <w:gridCol w:w="556"/>
        <w:gridCol w:w="8470"/>
      </w:tblGrid>
      <w:tr w:rsidR="00135544" w14:paraId="3FE44C37" w14:textId="77777777" w:rsidTr="00780FBC">
        <w:tc>
          <w:tcPr>
            <w:cnfStyle w:val="001000000000" w:firstRow="0" w:lastRow="0" w:firstColumn="1" w:lastColumn="0" w:oddVBand="0" w:evenVBand="0" w:oddHBand="0" w:evenHBand="0" w:firstRowFirstColumn="0" w:firstRowLastColumn="0" w:lastRowFirstColumn="0" w:lastRowLastColumn="0"/>
            <w:tcW w:w="308" w:type="pct"/>
          </w:tcPr>
          <w:p w14:paraId="0C479B7C" w14:textId="77777777" w:rsidR="00135544" w:rsidRDefault="00135544" w:rsidP="00780FBC">
            <w:r>
              <w:rPr>
                <w:noProof/>
                <w:lang w:eastAsia="en-US"/>
              </w:rPr>
              <mc:AlternateContent>
                <mc:Choice Requires="wpg">
                  <w:drawing>
                    <wp:inline distT="0" distB="0" distL="0" distR="0" wp14:anchorId="344CB445" wp14:editId="7DAC902E">
                      <wp:extent cx="141605" cy="141605"/>
                      <wp:effectExtent l="0" t="0" r="0" b="0"/>
                      <wp:docPr id="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 name="Rectangle 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F9DFB57"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4/lQgAAF4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">
                      <v:rect id="Rectangle 4"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224913B" w14:textId="15B77770" w:rsidR="00135544" w:rsidRDefault="00135544" w:rsidP="00780FBC">
            <w:pPr>
              <w:pStyle w:val="TipText"/>
              <w:cnfStyle w:val="000000000000" w:firstRow="0" w:lastRow="0" w:firstColumn="0" w:lastColumn="0" w:oddVBand="0" w:evenVBand="0" w:oddHBand="0" w:evenHBand="0" w:firstRowFirstColumn="0" w:firstRowLastColumn="0" w:lastRowFirstColumn="0" w:lastRowLastColumn="0"/>
            </w:pPr>
            <w:r>
              <w:t xml:space="preserve">The screen shot of </w:t>
            </w:r>
            <w:r w:rsidR="00362C04">
              <w:t>3</w:t>
            </w:r>
            <w:r>
              <w:t xml:space="preserve"> different PCB Layouts</w:t>
            </w:r>
          </w:p>
        </w:tc>
      </w:tr>
    </w:tbl>
    <w:p w14:paraId="21E821CD" w14:textId="77777777" w:rsidR="00135544" w:rsidRDefault="00135544"/>
    <w:p w14:paraId="6F35365F" w14:textId="240C867A" w:rsidR="003312ED" w:rsidRPr="00D95097" w:rsidRDefault="00135544">
      <w:pPr>
        <w:rPr>
          <w:b/>
          <w:bCs/>
          <w:sz w:val="20"/>
          <w:szCs w:val="20"/>
        </w:rPr>
      </w:pPr>
      <w:r w:rsidRPr="00D95097">
        <w:rPr>
          <w:b/>
          <w:bCs/>
          <w:sz w:val="20"/>
          <w:szCs w:val="20"/>
        </w:rPr>
        <w:t>PCB Layout 1</w:t>
      </w:r>
    </w:p>
    <w:p w14:paraId="48F41B60" w14:textId="54B271C8" w:rsidR="009D47FA" w:rsidRPr="00D95097" w:rsidRDefault="009D47FA">
      <w:pPr>
        <w:rPr>
          <w:b/>
          <w:bCs/>
          <w:sz w:val="20"/>
          <w:szCs w:val="20"/>
        </w:rPr>
      </w:pPr>
      <w:r w:rsidRPr="00D95097">
        <w:rPr>
          <w:b/>
          <w:bCs/>
          <w:noProof/>
          <w:sz w:val="20"/>
          <w:szCs w:val="20"/>
        </w:rPr>
        <w:drawing>
          <wp:inline distT="0" distB="0" distL="0" distR="0" wp14:anchorId="5CC3F4B3" wp14:editId="1CA35BB4">
            <wp:extent cx="5740400" cy="312165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3980" cy="3150794"/>
                    </a:xfrm>
                    <a:prstGeom prst="rect">
                      <a:avLst/>
                    </a:prstGeom>
                    <a:noFill/>
                  </pic:spPr>
                </pic:pic>
              </a:graphicData>
            </a:graphic>
          </wp:inline>
        </w:drawing>
      </w:r>
    </w:p>
    <w:p w14:paraId="0C3CC265" w14:textId="77777777" w:rsidR="000A3615" w:rsidRDefault="000A3615">
      <w:pPr>
        <w:rPr>
          <w:b/>
          <w:bCs/>
          <w:sz w:val="20"/>
          <w:szCs w:val="20"/>
        </w:rPr>
      </w:pPr>
    </w:p>
    <w:p w14:paraId="38648E57" w14:textId="3E2428C4" w:rsidR="00E17397" w:rsidRPr="00D95097" w:rsidRDefault="00E17397">
      <w:pPr>
        <w:rPr>
          <w:b/>
          <w:bCs/>
          <w:sz w:val="20"/>
          <w:szCs w:val="20"/>
        </w:rPr>
        <w:sectPr w:rsidR="00E17397" w:rsidRPr="00D95097" w:rsidSect="0051225F">
          <w:footerReference w:type="default" r:id="rId10"/>
          <w:pgSz w:w="11906" w:h="16838" w:code="9"/>
          <w:pgMar w:top="1440" w:right="1440" w:bottom="1440" w:left="1440" w:header="720" w:footer="864" w:gutter="0"/>
          <w:cols w:space="720"/>
          <w:docGrid w:linePitch="360"/>
        </w:sectPr>
      </w:pPr>
    </w:p>
    <w:p w14:paraId="13FAA106" w14:textId="3B891CA2" w:rsidR="006619E1" w:rsidRPr="00D95097" w:rsidRDefault="006619E1">
      <w:pPr>
        <w:rPr>
          <w:b/>
          <w:bCs/>
          <w:sz w:val="20"/>
          <w:szCs w:val="20"/>
        </w:rPr>
      </w:pPr>
      <w:r w:rsidRPr="00D95097">
        <w:rPr>
          <w:b/>
          <w:bCs/>
          <w:sz w:val="20"/>
          <w:szCs w:val="20"/>
        </w:rPr>
        <w:t>Top Layer</w:t>
      </w:r>
    </w:p>
    <w:p w14:paraId="58A55DBA" w14:textId="47A65C7B" w:rsidR="006619E1" w:rsidRPr="00D95097" w:rsidRDefault="006619E1">
      <w:pPr>
        <w:rPr>
          <w:b/>
          <w:bCs/>
          <w:sz w:val="20"/>
          <w:szCs w:val="20"/>
        </w:rPr>
      </w:pPr>
      <w:r w:rsidRPr="00D95097">
        <w:rPr>
          <w:b/>
          <w:bCs/>
          <w:noProof/>
          <w:sz w:val="20"/>
          <w:szCs w:val="20"/>
        </w:rPr>
        <w:drawing>
          <wp:inline distT="0" distB="0" distL="0" distR="0" wp14:anchorId="31A28F7E" wp14:editId="328CCD85">
            <wp:extent cx="2648585" cy="224745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6766" cy="2262881"/>
                    </a:xfrm>
                    <a:prstGeom prst="rect">
                      <a:avLst/>
                    </a:prstGeom>
                  </pic:spPr>
                </pic:pic>
              </a:graphicData>
            </a:graphic>
          </wp:inline>
        </w:drawing>
      </w:r>
    </w:p>
    <w:p w14:paraId="5B8CA85F" w14:textId="77777777" w:rsidR="00E17397" w:rsidRDefault="00E17397">
      <w:pPr>
        <w:rPr>
          <w:b/>
          <w:bCs/>
          <w:sz w:val="20"/>
          <w:szCs w:val="20"/>
        </w:rPr>
      </w:pPr>
    </w:p>
    <w:p w14:paraId="54926980" w14:textId="3DC577AB" w:rsidR="000A3615" w:rsidRPr="00D95097" w:rsidRDefault="003C7CF9">
      <w:pPr>
        <w:rPr>
          <w:b/>
          <w:bCs/>
          <w:sz w:val="20"/>
          <w:szCs w:val="20"/>
        </w:rPr>
      </w:pPr>
      <w:r w:rsidRPr="00D95097">
        <w:rPr>
          <w:b/>
          <w:bCs/>
          <w:sz w:val="20"/>
          <w:szCs w:val="20"/>
        </w:rPr>
        <w:t>Bottom Layer</w:t>
      </w:r>
    </w:p>
    <w:p w14:paraId="04B57BD9" w14:textId="0FE64851" w:rsidR="000A3615" w:rsidRPr="00D95097" w:rsidRDefault="000A3615">
      <w:pPr>
        <w:rPr>
          <w:b/>
          <w:bCs/>
          <w:sz w:val="20"/>
          <w:szCs w:val="20"/>
        </w:rPr>
        <w:sectPr w:rsidR="000A3615" w:rsidRPr="00D95097" w:rsidSect="000A3615">
          <w:type w:val="continuous"/>
          <w:pgSz w:w="11906" w:h="16838" w:code="9"/>
          <w:pgMar w:top="1440" w:right="1440" w:bottom="1440" w:left="1440" w:header="720" w:footer="864" w:gutter="0"/>
          <w:cols w:num="2" w:space="720"/>
          <w:docGrid w:linePitch="360"/>
        </w:sectPr>
      </w:pPr>
      <w:r w:rsidRPr="00D95097">
        <w:rPr>
          <w:b/>
          <w:bCs/>
          <w:noProof/>
          <w:sz w:val="20"/>
          <w:szCs w:val="20"/>
        </w:rPr>
        <w:drawing>
          <wp:inline distT="0" distB="0" distL="0" distR="0" wp14:anchorId="107105B9" wp14:editId="624CD940">
            <wp:extent cx="270780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8211" cy="2264845"/>
                    </a:xfrm>
                    <a:prstGeom prst="rect">
                      <a:avLst/>
                    </a:prstGeom>
                  </pic:spPr>
                </pic:pic>
              </a:graphicData>
            </a:graphic>
          </wp:inline>
        </w:drawing>
      </w:r>
    </w:p>
    <w:p w14:paraId="5F3DEA86" w14:textId="6067E41D" w:rsidR="003C7CF9" w:rsidRPr="00D95097" w:rsidRDefault="003C7CF9">
      <w:pPr>
        <w:rPr>
          <w:b/>
          <w:bCs/>
          <w:sz w:val="20"/>
          <w:szCs w:val="20"/>
        </w:rPr>
      </w:pPr>
    </w:p>
    <w:p w14:paraId="5402A1BD" w14:textId="77777777" w:rsidR="009A28E5" w:rsidRPr="00D95097" w:rsidRDefault="009A28E5">
      <w:pPr>
        <w:rPr>
          <w:b/>
          <w:bCs/>
          <w:sz w:val="20"/>
          <w:szCs w:val="20"/>
        </w:rPr>
      </w:pPr>
    </w:p>
    <w:p w14:paraId="3C2DA14F" w14:textId="7A7ADABA" w:rsidR="009A28E5" w:rsidRDefault="009A28E5">
      <w:pPr>
        <w:rPr>
          <w:b/>
          <w:bCs/>
          <w:sz w:val="20"/>
          <w:szCs w:val="20"/>
        </w:rPr>
      </w:pPr>
    </w:p>
    <w:p w14:paraId="5626075B" w14:textId="77777777" w:rsidR="00E17397" w:rsidRPr="00D95097" w:rsidRDefault="00E17397">
      <w:pPr>
        <w:rPr>
          <w:b/>
          <w:bCs/>
          <w:sz w:val="20"/>
          <w:szCs w:val="20"/>
        </w:rPr>
      </w:pPr>
    </w:p>
    <w:p w14:paraId="123EEA4B" w14:textId="697E0813" w:rsidR="00A159B3" w:rsidRPr="00D95097" w:rsidRDefault="009A28E5">
      <w:pPr>
        <w:rPr>
          <w:b/>
          <w:bCs/>
          <w:sz w:val="20"/>
          <w:szCs w:val="20"/>
        </w:rPr>
      </w:pPr>
      <w:r w:rsidRPr="00D95097">
        <w:rPr>
          <w:b/>
          <w:bCs/>
          <w:sz w:val="20"/>
          <w:szCs w:val="20"/>
        </w:rPr>
        <w:lastRenderedPageBreak/>
        <w:t>TOP VIEW</w:t>
      </w:r>
      <w:r w:rsidR="00A159B3" w:rsidRPr="00D95097">
        <w:rPr>
          <w:b/>
          <w:bCs/>
          <w:sz w:val="20"/>
          <w:szCs w:val="20"/>
        </w:rPr>
        <w:t xml:space="preserve">                                                                                 </w:t>
      </w:r>
    </w:p>
    <w:p w14:paraId="1DB7AA98" w14:textId="77777777" w:rsidR="00FC62F8" w:rsidRPr="00D95097" w:rsidRDefault="00EA3A55">
      <w:pPr>
        <w:rPr>
          <w:b/>
          <w:bCs/>
          <w:sz w:val="20"/>
          <w:szCs w:val="20"/>
        </w:rPr>
      </w:pPr>
      <w:r w:rsidRPr="00D95097">
        <w:rPr>
          <w:b/>
          <w:bCs/>
          <w:noProof/>
          <w:sz w:val="20"/>
          <w:szCs w:val="20"/>
        </w:rPr>
        <w:drawing>
          <wp:inline distT="0" distB="0" distL="0" distR="0" wp14:anchorId="4B1A2A77" wp14:editId="374DEF3D">
            <wp:extent cx="5257800" cy="3505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9062" cy="3532514"/>
                    </a:xfrm>
                    <a:prstGeom prst="rect">
                      <a:avLst/>
                    </a:prstGeom>
                  </pic:spPr>
                </pic:pic>
              </a:graphicData>
            </a:graphic>
          </wp:inline>
        </w:drawing>
      </w:r>
    </w:p>
    <w:p w14:paraId="72CCD5B9" w14:textId="77777777" w:rsidR="00556DFB" w:rsidRDefault="00556DFB" w:rsidP="00FC62F8">
      <w:pPr>
        <w:rPr>
          <w:b/>
          <w:bCs/>
          <w:sz w:val="20"/>
          <w:szCs w:val="20"/>
        </w:rPr>
      </w:pPr>
    </w:p>
    <w:p w14:paraId="2A183ABF" w14:textId="450BDA91" w:rsidR="00FC62F8" w:rsidRPr="00D95097" w:rsidRDefault="00FC62F8" w:rsidP="00FC62F8">
      <w:pPr>
        <w:rPr>
          <w:b/>
          <w:bCs/>
          <w:sz w:val="20"/>
          <w:szCs w:val="20"/>
        </w:rPr>
      </w:pPr>
      <w:r w:rsidRPr="00D95097">
        <w:rPr>
          <w:b/>
          <w:bCs/>
          <w:sz w:val="20"/>
          <w:szCs w:val="20"/>
        </w:rPr>
        <w:t>BOTTOM VIEW</w:t>
      </w:r>
    </w:p>
    <w:p w14:paraId="664F8DBB" w14:textId="2308A53C" w:rsidR="00EA3A55" w:rsidRPr="00D95097" w:rsidRDefault="00EA3A55">
      <w:pPr>
        <w:rPr>
          <w:b/>
          <w:bCs/>
          <w:sz w:val="20"/>
          <w:szCs w:val="20"/>
        </w:rPr>
      </w:pPr>
      <w:r w:rsidRPr="00D95097">
        <w:rPr>
          <w:b/>
          <w:bCs/>
          <w:noProof/>
          <w:sz w:val="20"/>
          <w:szCs w:val="20"/>
        </w:rPr>
        <w:drawing>
          <wp:inline distT="0" distB="0" distL="0" distR="0" wp14:anchorId="5A3040DC" wp14:editId="456159F8">
            <wp:extent cx="5239042"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4982" cy="3543124"/>
                    </a:xfrm>
                    <a:prstGeom prst="rect">
                      <a:avLst/>
                    </a:prstGeom>
                  </pic:spPr>
                </pic:pic>
              </a:graphicData>
            </a:graphic>
          </wp:inline>
        </w:drawing>
      </w:r>
    </w:p>
    <w:p w14:paraId="19021420" w14:textId="77777777" w:rsidR="00556DFB" w:rsidRDefault="00556DFB">
      <w:pPr>
        <w:rPr>
          <w:b/>
          <w:bCs/>
          <w:sz w:val="20"/>
          <w:szCs w:val="20"/>
        </w:rPr>
      </w:pPr>
    </w:p>
    <w:p w14:paraId="2143E744" w14:textId="77777777" w:rsidR="00556DFB" w:rsidRDefault="00556DFB">
      <w:pPr>
        <w:rPr>
          <w:b/>
          <w:bCs/>
          <w:sz w:val="20"/>
          <w:szCs w:val="20"/>
        </w:rPr>
      </w:pPr>
    </w:p>
    <w:p w14:paraId="11192DC2" w14:textId="7FCAC712" w:rsidR="00BA5BD1" w:rsidRPr="00D95097" w:rsidRDefault="00FC62F8">
      <w:pPr>
        <w:rPr>
          <w:b/>
          <w:bCs/>
          <w:sz w:val="20"/>
          <w:szCs w:val="20"/>
        </w:rPr>
      </w:pPr>
      <w:r w:rsidRPr="00D95097">
        <w:rPr>
          <w:b/>
          <w:bCs/>
          <w:sz w:val="20"/>
          <w:szCs w:val="20"/>
        </w:rPr>
        <w:lastRenderedPageBreak/>
        <w:t>DRILLS</w:t>
      </w:r>
    </w:p>
    <w:p w14:paraId="204CE747" w14:textId="474504DA" w:rsidR="00EA3A55" w:rsidRPr="00D95097" w:rsidRDefault="00EA3A55">
      <w:pPr>
        <w:rPr>
          <w:b/>
          <w:bCs/>
          <w:sz w:val="20"/>
          <w:szCs w:val="20"/>
        </w:rPr>
      </w:pPr>
      <w:r w:rsidRPr="00D95097">
        <w:rPr>
          <w:b/>
          <w:bCs/>
          <w:noProof/>
          <w:sz w:val="20"/>
          <w:szCs w:val="20"/>
        </w:rPr>
        <w:drawing>
          <wp:inline distT="0" distB="0" distL="0" distR="0" wp14:anchorId="3DD7FB22" wp14:editId="1A4C3179">
            <wp:extent cx="5842000" cy="389444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8495" cy="3918777"/>
                    </a:xfrm>
                    <a:prstGeom prst="rect">
                      <a:avLst/>
                    </a:prstGeom>
                  </pic:spPr>
                </pic:pic>
              </a:graphicData>
            </a:graphic>
          </wp:inline>
        </w:drawing>
      </w:r>
    </w:p>
    <w:p w14:paraId="392B690F" w14:textId="77777777" w:rsidR="00BA5BD1" w:rsidRPr="00D95097" w:rsidRDefault="00BA5BD1">
      <w:pPr>
        <w:rPr>
          <w:b/>
          <w:bCs/>
          <w:sz w:val="20"/>
          <w:szCs w:val="20"/>
        </w:rPr>
      </w:pPr>
    </w:p>
    <w:p w14:paraId="731297FE" w14:textId="77777777" w:rsidR="00BA5BD1" w:rsidRPr="00D95097" w:rsidRDefault="00BA5BD1">
      <w:pPr>
        <w:rPr>
          <w:b/>
          <w:bCs/>
          <w:sz w:val="20"/>
          <w:szCs w:val="20"/>
        </w:rPr>
      </w:pPr>
    </w:p>
    <w:p w14:paraId="4C25643E" w14:textId="77777777" w:rsidR="00BA5BD1" w:rsidRPr="00D95097" w:rsidRDefault="00BA5BD1">
      <w:pPr>
        <w:rPr>
          <w:b/>
          <w:bCs/>
          <w:sz w:val="20"/>
          <w:szCs w:val="20"/>
        </w:rPr>
      </w:pPr>
    </w:p>
    <w:p w14:paraId="3D98E358" w14:textId="77777777" w:rsidR="00BA5BD1" w:rsidRPr="00D95097" w:rsidRDefault="00BA5BD1">
      <w:pPr>
        <w:rPr>
          <w:b/>
          <w:bCs/>
          <w:sz w:val="20"/>
          <w:szCs w:val="20"/>
        </w:rPr>
      </w:pPr>
    </w:p>
    <w:p w14:paraId="6867D016" w14:textId="77777777" w:rsidR="00BA5BD1" w:rsidRPr="00D95097" w:rsidRDefault="00BA5BD1">
      <w:pPr>
        <w:rPr>
          <w:b/>
          <w:bCs/>
          <w:sz w:val="20"/>
          <w:szCs w:val="20"/>
        </w:rPr>
      </w:pPr>
    </w:p>
    <w:p w14:paraId="28FB601B" w14:textId="77777777" w:rsidR="00BA5BD1" w:rsidRPr="00D95097" w:rsidRDefault="00BA5BD1">
      <w:pPr>
        <w:rPr>
          <w:b/>
          <w:bCs/>
          <w:sz w:val="20"/>
          <w:szCs w:val="20"/>
        </w:rPr>
      </w:pPr>
    </w:p>
    <w:p w14:paraId="52D921C1" w14:textId="77777777" w:rsidR="00BA5BD1" w:rsidRPr="00D95097" w:rsidRDefault="00BA5BD1">
      <w:pPr>
        <w:rPr>
          <w:b/>
          <w:bCs/>
          <w:sz w:val="20"/>
          <w:szCs w:val="20"/>
        </w:rPr>
      </w:pPr>
    </w:p>
    <w:p w14:paraId="28A43796" w14:textId="77777777" w:rsidR="00BA5BD1" w:rsidRPr="00D95097" w:rsidRDefault="00BA5BD1">
      <w:pPr>
        <w:rPr>
          <w:b/>
          <w:bCs/>
          <w:sz w:val="20"/>
          <w:szCs w:val="20"/>
        </w:rPr>
      </w:pPr>
    </w:p>
    <w:p w14:paraId="60FA63B1" w14:textId="77777777" w:rsidR="00BA5BD1" w:rsidRPr="00D95097" w:rsidRDefault="00BA5BD1">
      <w:pPr>
        <w:rPr>
          <w:b/>
          <w:bCs/>
          <w:sz w:val="20"/>
          <w:szCs w:val="20"/>
        </w:rPr>
      </w:pPr>
    </w:p>
    <w:p w14:paraId="2F4E7ABB" w14:textId="77777777" w:rsidR="00BA5BD1" w:rsidRPr="00D95097" w:rsidRDefault="00BA5BD1">
      <w:pPr>
        <w:rPr>
          <w:b/>
          <w:bCs/>
          <w:sz w:val="20"/>
          <w:szCs w:val="20"/>
        </w:rPr>
      </w:pPr>
    </w:p>
    <w:p w14:paraId="2409DEE6" w14:textId="77777777" w:rsidR="00BA5BD1" w:rsidRPr="00D95097" w:rsidRDefault="00BA5BD1">
      <w:pPr>
        <w:rPr>
          <w:b/>
          <w:bCs/>
          <w:sz w:val="20"/>
          <w:szCs w:val="20"/>
        </w:rPr>
      </w:pPr>
    </w:p>
    <w:p w14:paraId="361A84D5" w14:textId="77777777" w:rsidR="00BA5BD1" w:rsidRPr="00D95097" w:rsidRDefault="00BA5BD1">
      <w:pPr>
        <w:rPr>
          <w:b/>
          <w:bCs/>
          <w:sz w:val="20"/>
          <w:szCs w:val="20"/>
        </w:rPr>
      </w:pPr>
    </w:p>
    <w:p w14:paraId="28D3F6EA" w14:textId="77777777" w:rsidR="00BA5BD1" w:rsidRPr="00D95097" w:rsidRDefault="00BA5BD1">
      <w:pPr>
        <w:rPr>
          <w:b/>
          <w:bCs/>
          <w:sz w:val="20"/>
          <w:szCs w:val="20"/>
        </w:rPr>
      </w:pPr>
    </w:p>
    <w:p w14:paraId="23CE4A33" w14:textId="77777777" w:rsidR="00E17397" w:rsidRDefault="00E17397">
      <w:pPr>
        <w:rPr>
          <w:b/>
          <w:bCs/>
          <w:sz w:val="20"/>
          <w:szCs w:val="20"/>
        </w:rPr>
      </w:pPr>
    </w:p>
    <w:p w14:paraId="3A511638" w14:textId="0EEC8C47" w:rsidR="009D47FA" w:rsidRPr="00D95097" w:rsidRDefault="009D47FA">
      <w:pPr>
        <w:rPr>
          <w:b/>
          <w:bCs/>
          <w:sz w:val="20"/>
          <w:szCs w:val="20"/>
        </w:rPr>
      </w:pPr>
      <w:r w:rsidRPr="00D95097">
        <w:rPr>
          <w:b/>
          <w:bCs/>
          <w:sz w:val="20"/>
          <w:szCs w:val="20"/>
        </w:rPr>
        <w:t>PCB Layout 2</w:t>
      </w:r>
      <w:r w:rsidR="001F6DDA" w:rsidRPr="00D95097">
        <w:rPr>
          <w:b/>
          <w:bCs/>
          <w:sz w:val="20"/>
          <w:szCs w:val="20"/>
        </w:rPr>
        <w:t xml:space="preserve"> </w:t>
      </w:r>
    </w:p>
    <w:p w14:paraId="6F8A9A09" w14:textId="77777777" w:rsidR="00ED26BA" w:rsidRPr="00D95097" w:rsidRDefault="00813DDB">
      <w:pPr>
        <w:rPr>
          <w:b/>
          <w:bCs/>
          <w:sz w:val="20"/>
          <w:szCs w:val="20"/>
        </w:rPr>
      </w:pPr>
      <w:r w:rsidRPr="00D95097">
        <w:rPr>
          <w:b/>
          <w:bCs/>
          <w:noProof/>
          <w:sz w:val="20"/>
          <w:szCs w:val="20"/>
        </w:rPr>
        <w:lastRenderedPageBreak/>
        <w:drawing>
          <wp:inline distT="0" distB="0" distL="0" distR="0" wp14:anchorId="3B7FCE98" wp14:editId="61B9CF61">
            <wp:extent cx="5680364" cy="3190956"/>
            <wp:effectExtent l="0" t="0" r="0" b="0"/>
            <wp:docPr id="6" name="Picture 3">
              <a:extLst xmlns:a="http://schemas.openxmlformats.org/drawingml/2006/main">
                <a:ext uri="{FF2B5EF4-FFF2-40B4-BE49-F238E27FC236}">
                  <a16:creationId xmlns:a16="http://schemas.microsoft.com/office/drawing/2014/main" id="{2640D9A3-87E9-937E-24C6-4AED9A89C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40D9A3-87E9-937E-24C6-4AED9A89C44B}"/>
                        </a:ext>
                      </a:extLst>
                    </pic:cNvPr>
                    <pic:cNvPicPr>
                      <a:picLocks noChangeAspect="1"/>
                    </pic:cNvPicPr>
                  </pic:nvPicPr>
                  <pic:blipFill>
                    <a:blip r:embed="rId16"/>
                    <a:stretch>
                      <a:fillRect/>
                    </a:stretch>
                  </pic:blipFill>
                  <pic:spPr>
                    <a:xfrm>
                      <a:off x="0" y="0"/>
                      <a:ext cx="5691335" cy="3197119"/>
                    </a:xfrm>
                    <a:prstGeom prst="rect">
                      <a:avLst/>
                    </a:prstGeom>
                  </pic:spPr>
                </pic:pic>
              </a:graphicData>
            </a:graphic>
          </wp:inline>
        </w:drawing>
      </w:r>
    </w:p>
    <w:p w14:paraId="28AF10B8" w14:textId="77777777" w:rsidR="00A159B3" w:rsidRPr="00D95097" w:rsidRDefault="00A159B3">
      <w:pPr>
        <w:rPr>
          <w:b/>
          <w:bCs/>
          <w:sz w:val="20"/>
          <w:szCs w:val="20"/>
        </w:rPr>
      </w:pPr>
    </w:p>
    <w:p w14:paraId="603F5A3B" w14:textId="77777777" w:rsidR="00BA5BD1" w:rsidRPr="00D95097" w:rsidRDefault="00BA5BD1">
      <w:pPr>
        <w:rPr>
          <w:b/>
          <w:bCs/>
          <w:sz w:val="20"/>
          <w:szCs w:val="20"/>
        </w:rPr>
      </w:pPr>
    </w:p>
    <w:p w14:paraId="1495ABA0" w14:textId="77777777" w:rsidR="00A159B3" w:rsidRPr="00D95097" w:rsidRDefault="00A159B3">
      <w:pPr>
        <w:rPr>
          <w:b/>
          <w:bCs/>
          <w:sz w:val="20"/>
          <w:szCs w:val="20"/>
        </w:rPr>
      </w:pPr>
    </w:p>
    <w:p w14:paraId="29BE40E6" w14:textId="611F86FF" w:rsidR="00A159B3" w:rsidRPr="00D95097" w:rsidRDefault="00513DBA">
      <w:pPr>
        <w:rPr>
          <w:b/>
          <w:bCs/>
          <w:sz w:val="20"/>
          <w:szCs w:val="20"/>
        </w:rPr>
      </w:pPr>
      <w:r w:rsidRPr="00D95097">
        <w:rPr>
          <w:b/>
          <w:bCs/>
          <w:sz w:val="20"/>
          <w:szCs w:val="20"/>
        </w:rPr>
        <w:t xml:space="preserve">TOP </w:t>
      </w:r>
      <w:r w:rsidR="00FC62F8" w:rsidRPr="00D95097">
        <w:rPr>
          <w:b/>
          <w:bCs/>
          <w:sz w:val="20"/>
          <w:szCs w:val="20"/>
        </w:rPr>
        <w:t>LAYER</w:t>
      </w:r>
      <w:r w:rsidRPr="00D95097">
        <w:rPr>
          <w:b/>
          <w:bCs/>
          <w:sz w:val="20"/>
          <w:szCs w:val="20"/>
        </w:rPr>
        <w:tab/>
      </w:r>
      <w:r w:rsidRPr="00D95097">
        <w:rPr>
          <w:b/>
          <w:bCs/>
          <w:sz w:val="20"/>
          <w:szCs w:val="20"/>
        </w:rPr>
        <w:tab/>
      </w:r>
      <w:r w:rsidRPr="00D95097">
        <w:rPr>
          <w:b/>
          <w:bCs/>
          <w:sz w:val="20"/>
          <w:szCs w:val="20"/>
        </w:rPr>
        <w:tab/>
      </w:r>
      <w:r w:rsidRPr="00D95097">
        <w:rPr>
          <w:b/>
          <w:bCs/>
          <w:sz w:val="20"/>
          <w:szCs w:val="20"/>
        </w:rPr>
        <w:tab/>
      </w:r>
      <w:r w:rsidRPr="00D95097">
        <w:rPr>
          <w:b/>
          <w:bCs/>
          <w:sz w:val="20"/>
          <w:szCs w:val="20"/>
        </w:rPr>
        <w:tab/>
        <w:t xml:space="preserve">BOTTOM </w:t>
      </w:r>
      <w:r w:rsidR="00FC62F8" w:rsidRPr="00D95097">
        <w:rPr>
          <w:b/>
          <w:bCs/>
          <w:sz w:val="20"/>
          <w:szCs w:val="20"/>
        </w:rPr>
        <w:t>LAYER</w:t>
      </w:r>
    </w:p>
    <w:p w14:paraId="7BDBCDE8" w14:textId="77777777" w:rsidR="00A159B3" w:rsidRPr="00D95097" w:rsidRDefault="00A159B3">
      <w:pPr>
        <w:rPr>
          <w:b/>
          <w:bCs/>
          <w:sz w:val="20"/>
          <w:szCs w:val="20"/>
        </w:rPr>
      </w:pPr>
    </w:p>
    <w:p w14:paraId="26E1919D" w14:textId="45F0548F" w:rsidR="00A159B3" w:rsidRPr="00D95097" w:rsidRDefault="00A159B3">
      <w:pPr>
        <w:rPr>
          <w:b/>
          <w:bCs/>
          <w:sz w:val="20"/>
          <w:szCs w:val="20"/>
        </w:rPr>
        <w:sectPr w:rsidR="00A159B3" w:rsidRPr="00D95097" w:rsidSect="000A3615">
          <w:type w:val="continuous"/>
          <w:pgSz w:w="11906" w:h="16838" w:code="9"/>
          <w:pgMar w:top="1440" w:right="1440" w:bottom="1440" w:left="1440" w:header="720" w:footer="864" w:gutter="0"/>
          <w:cols w:space="720"/>
          <w:docGrid w:linePitch="360"/>
        </w:sectPr>
      </w:pPr>
    </w:p>
    <w:p w14:paraId="7BC289E4" w14:textId="77777777" w:rsidR="00513DBA" w:rsidRPr="00D95097" w:rsidRDefault="00ED26BA">
      <w:pPr>
        <w:rPr>
          <w:b/>
          <w:bCs/>
          <w:sz w:val="20"/>
          <w:szCs w:val="20"/>
        </w:rPr>
      </w:pPr>
      <w:r w:rsidRPr="00D95097">
        <w:rPr>
          <w:b/>
          <w:bCs/>
          <w:noProof/>
          <w:sz w:val="20"/>
          <w:szCs w:val="20"/>
        </w:rPr>
        <w:drawing>
          <wp:inline distT="0" distB="0" distL="0" distR="0" wp14:anchorId="6EB20196" wp14:editId="55FFA41D">
            <wp:extent cx="2809811" cy="2535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1363" cy="2564028"/>
                    </a:xfrm>
                    <a:prstGeom prst="rect">
                      <a:avLst/>
                    </a:prstGeom>
                  </pic:spPr>
                </pic:pic>
              </a:graphicData>
            </a:graphic>
          </wp:inline>
        </w:drawing>
      </w:r>
    </w:p>
    <w:p w14:paraId="17350C65" w14:textId="77777777" w:rsidR="00A159B3" w:rsidRPr="00D95097" w:rsidRDefault="00A159B3">
      <w:pPr>
        <w:rPr>
          <w:b/>
          <w:bCs/>
          <w:sz w:val="20"/>
          <w:szCs w:val="20"/>
        </w:rPr>
      </w:pPr>
      <w:r w:rsidRPr="00D95097">
        <w:rPr>
          <w:b/>
          <w:bCs/>
          <w:noProof/>
          <w:sz w:val="20"/>
          <w:szCs w:val="20"/>
        </w:rPr>
        <w:drawing>
          <wp:inline distT="0" distB="0" distL="0" distR="0" wp14:anchorId="264C74F2" wp14:editId="3196A207">
            <wp:extent cx="2804160" cy="25358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7295" cy="2538668"/>
                    </a:xfrm>
                    <a:prstGeom prst="rect">
                      <a:avLst/>
                    </a:prstGeom>
                    <a:noFill/>
                  </pic:spPr>
                </pic:pic>
              </a:graphicData>
            </a:graphic>
          </wp:inline>
        </w:drawing>
      </w:r>
    </w:p>
    <w:p w14:paraId="1ECDE833" w14:textId="5F1A8742" w:rsidR="00FC62F8" w:rsidRPr="00D95097" w:rsidRDefault="00FC62F8">
      <w:pPr>
        <w:rPr>
          <w:b/>
          <w:bCs/>
          <w:sz w:val="20"/>
          <w:szCs w:val="20"/>
        </w:rPr>
        <w:sectPr w:rsidR="00FC62F8" w:rsidRPr="00D95097" w:rsidSect="00A159B3">
          <w:type w:val="continuous"/>
          <w:pgSz w:w="11906" w:h="16838" w:code="9"/>
          <w:pgMar w:top="1440" w:right="1440" w:bottom="1440" w:left="1440" w:header="720" w:footer="864" w:gutter="0"/>
          <w:cols w:num="2" w:space="720"/>
          <w:docGrid w:linePitch="360"/>
        </w:sectPr>
      </w:pPr>
    </w:p>
    <w:p w14:paraId="369BF0A7" w14:textId="77777777" w:rsidR="00A159B3" w:rsidRPr="00D95097" w:rsidRDefault="00A159B3">
      <w:pPr>
        <w:rPr>
          <w:b/>
          <w:bCs/>
          <w:sz w:val="20"/>
          <w:szCs w:val="20"/>
        </w:rPr>
        <w:sectPr w:rsidR="00A159B3" w:rsidRPr="00D95097" w:rsidSect="00FC62F8">
          <w:type w:val="continuous"/>
          <w:pgSz w:w="11906" w:h="16838" w:code="9"/>
          <w:pgMar w:top="1440" w:right="1440" w:bottom="1440" w:left="1440" w:header="720" w:footer="864" w:gutter="0"/>
          <w:cols w:space="720"/>
          <w:docGrid w:linePitch="360"/>
        </w:sectPr>
      </w:pPr>
    </w:p>
    <w:p w14:paraId="70FF9268" w14:textId="5E40F44D" w:rsidR="00260F59" w:rsidRPr="00D95097" w:rsidRDefault="00260F59">
      <w:pPr>
        <w:rPr>
          <w:b/>
          <w:bCs/>
          <w:sz w:val="20"/>
          <w:szCs w:val="20"/>
        </w:rPr>
      </w:pPr>
    </w:p>
    <w:p w14:paraId="2BDAD0BB" w14:textId="77777777" w:rsidR="00B06215" w:rsidRPr="00D95097" w:rsidRDefault="00B06215">
      <w:pPr>
        <w:rPr>
          <w:b/>
          <w:bCs/>
          <w:sz w:val="20"/>
          <w:szCs w:val="20"/>
        </w:rPr>
      </w:pPr>
      <w:r w:rsidRPr="00D95097">
        <w:rPr>
          <w:b/>
          <w:bCs/>
          <w:sz w:val="20"/>
          <w:szCs w:val="20"/>
        </w:rPr>
        <w:lastRenderedPageBreak/>
        <w:t>TOP VIEW</w:t>
      </w:r>
      <w:r w:rsidR="00DF395D" w:rsidRPr="00D95097">
        <w:rPr>
          <w:b/>
          <w:bCs/>
          <w:noProof/>
          <w:sz w:val="20"/>
          <w:szCs w:val="20"/>
        </w:rPr>
        <w:drawing>
          <wp:inline distT="0" distB="0" distL="0" distR="0" wp14:anchorId="0B6E6810" wp14:editId="73180222">
            <wp:extent cx="5902960" cy="3935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0972" cy="3967098"/>
                    </a:xfrm>
                    <a:prstGeom prst="rect">
                      <a:avLst/>
                    </a:prstGeom>
                  </pic:spPr>
                </pic:pic>
              </a:graphicData>
            </a:graphic>
          </wp:inline>
        </w:drawing>
      </w:r>
    </w:p>
    <w:p w14:paraId="6B430176" w14:textId="6CF1C20D" w:rsidR="00813DDB" w:rsidRPr="00D95097" w:rsidRDefault="00B06215">
      <w:pPr>
        <w:rPr>
          <w:b/>
          <w:bCs/>
          <w:sz w:val="20"/>
          <w:szCs w:val="20"/>
        </w:rPr>
      </w:pPr>
      <w:r w:rsidRPr="00D95097">
        <w:rPr>
          <w:b/>
          <w:bCs/>
          <w:sz w:val="20"/>
          <w:szCs w:val="20"/>
        </w:rPr>
        <w:t>BOTTOM VIEW</w:t>
      </w:r>
      <w:r w:rsidR="00DF395D" w:rsidRPr="00D95097">
        <w:rPr>
          <w:b/>
          <w:bCs/>
          <w:noProof/>
          <w:sz w:val="20"/>
          <w:szCs w:val="20"/>
        </w:rPr>
        <w:drawing>
          <wp:inline distT="0" distB="0" distL="0" distR="0" wp14:anchorId="7E0BA11C" wp14:editId="6AD55E04">
            <wp:extent cx="5902960" cy="3935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4554" cy="3982817"/>
                    </a:xfrm>
                    <a:prstGeom prst="rect">
                      <a:avLst/>
                    </a:prstGeom>
                  </pic:spPr>
                </pic:pic>
              </a:graphicData>
            </a:graphic>
          </wp:inline>
        </w:drawing>
      </w:r>
    </w:p>
    <w:p w14:paraId="686256C6" w14:textId="77777777" w:rsidR="00B06215" w:rsidRPr="00D95097" w:rsidRDefault="00B06215">
      <w:pPr>
        <w:rPr>
          <w:b/>
          <w:bCs/>
          <w:sz w:val="20"/>
          <w:szCs w:val="20"/>
        </w:rPr>
      </w:pPr>
    </w:p>
    <w:p w14:paraId="574F9DC3" w14:textId="0AECD5F9" w:rsidR="00BA5BD1" w:rsidRPr="00D95097" w:rsidRDefault="00B06215">
      <w:pPr>
        <w:rPr>
          <w:b/>
          <w:bCs/>
          <w:sz w:val="20"/>
          <w:szCs w:val="20"/>
        </w:rPr>
      </w:pPr>
      <w:r w:rsidRPr="00D95097">
        <w:rPr>
          <w:b/>
          <w:bCs/>
          <w:sz w:val="20"/>
          <w:szCs w:val="20"/>
        </w:rPr>
        <w:lastRenderedPageBreak/>
        <w:t>DRILLS</w:t>
      </w:r>
    </w:p>
    <w:p w14:paraId="196CA7DD" w14:textId="393F3351" w:rsidR="00DF395D" w:rsidRPr="00D95097" w:rsidRDefault="00DF395D">
      <w:pPr>
        <w:rPr>
          <w:b/>
          <w:bCs/>
          <w:sz w:val="20"/>
          <w:szCs w:val="20"/>
        </w:rPr>
      </w:pPr>
      <w:r w:rsidRPr="00D95097">
        <w:rPr>
          <w:b/>
          <w:bCs/>
          <w:noProof/>
          <w:sz w:val="20"/>
          <w:szCs w:val="20"/>
        </w:rPr>
        <w:drawing>
          <wp:inline distT="0" distB="0" distL="0" distR="0" wp14:anchorId="48A07F18" wp14:editId="33EA4DA7">
            <wp:extent cx="6299200" cy="419923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3149" cy="4241861"/>
                    </a:xfrm>
                    <a:prstGeom prst="rect">
                      <a:avLst/>
                    </a:prstGeom>
                  </pic:spPr>
                </pic:pic>
              </a:graphicData>
            </a:graphic>
          </wp:inline>
        </w:drawing>
      </w:r>
    </w:p>
    <w:p w14:paraId="3C5031AC" w14:textId="5871FED7" w:rsidR="00813DDB" w:rsidRPr="00D95097" w:rsidRDefault="00813DDB" w:rsidP="00135544">
      <w:pPr>
        <w:rPr>
          <w:b/>
          <w:bCs/>
          <w:sz w:val="20"/>
          <w:szCs w:val="20"/>
        </w:rPr>
      </w:pPr>
    </w:p>
    <w:p w14:paraId="1BC5A8F8" w14:textId="77777777" w:rsidR="00813DDB" w:rsidRPr="00D95097" w:rsidRDefault="00813DDB" w:rsidP="00135544">
      <w:pPr>
        <w:rPr>
          <w:b/>
          <w:bCs/>
          <w:sz w:val="20"/>
          <w:szCs w:val="20"/>
        </w:rPr>
      </w:pPr>
    </w:p>
    <w:p w14:paraId="3FBB5AC0" w14:textId="77777777" w:rsidR="00513DBA" w:rsidRPr="00D95097" w:rsidRDefault="00513DBA" w:rsidP="00135544">
      <w:pPr>
        <w:rPr>
          <w:b/>
          <w:bCs/>
          <w:sz w:val="20"/>
          <w:szCs w:val="20"/>
        </w:rPr>
      </w:pPr>
    </w:p>
    <w:p w14:paraId="25D87D04" w14:textId="77777777" w:rsidR="00513DBA" w:rsidRPr="00D95097" w:rsidRDefault="00513DBA" w:rsidP="00135544">
      <w:pPr>
        <w:rPr>
          <w:b/>
          <w:bCs/>
          <w:sz w:val="20"/>
          <w:szCs w:val="20"/>
        </w:rPr>
      </w:pPr>
    </w:p>
    <w:p w14:paraId="39535D52" w14:textId="77777777" w:rsidR="00513DBA" w:rsidRPr="00D95097" w:rsidRDefault="00513DBA" w:rsidP="00135544">
      <w:pPr>
        <w:rPr>
          <w:b/>
          <w:bCs/>
          <w:sz w:val="20"/>
          <w:szCs w:val="20"/>
        </w:rPr>
      </w:pPr>
    </w:p>
    <w:p w14:paraId="6E30D0F0" w14:textId="77777777" w:rsidR="00BA5BD1" w:rsidRPr="00D95097" w:rsidRDefault="00BA5BD1" w:rsidP="00135544">
      <w:pPr>
        <w:rPr>
          <w:b/>
          <w:bCs/>
          <w:sz w:val="20"/>
          <w:szCs w:val="20"/>
        </w:rPr>
      </w:pPr>
    </w:p>
    <w:p w14:paraId="7F02929B" w14:textId="77777777" w:rsidR="00BA5BD1" w:rsidRPr="00D95097" w:rsidRDefault="00BA5BD1" w:rsidP="00135544">
      <w:pPr>
        <w:rPr>
          <w:b/>
          <w:bCs/>
          <w:sz w:val="20"/>
          <w:szCs w:val="20"/>
        </w:rPr>
      </w:pPr>
    </w:p>
    <w:p w14:paraId="638C1495" w14:textId="77777777" w:rsidR="00BA5BD1" w:rsidRPr="00D95097" w:rsidRDefault="00BA5BD1" w:rsidP="00135544">
      <w:pPr>
        <w:rPr>
          <w:b/>
          <w:bCs/>
          <w:sz w:val="20"/>
          <w:szCs w:val="20"/>
        </w:rPr>
      </w:pPr>
    </w:p>
    <w:p w14:paraId="2FB4A546" w14:textId="77777777" w:rsidR="00BA5BD1" w:rsidRPr="00D95097" w:rsidRDefault="00BA5BD1" w:rsidP="00135544">
      <w:pPr>
        <w:rPr>
          <w:b/>
          <w:bCs/>
          <w:sz w:val="20"/>
          <w:szCs w:val="20"/>
        </w:rPr>
      </w:pPr>
    </w:p>
    <w:p w14:paraId="57A3AAEB" w14:textId="77777777" w:rsidR="00BA5BD1" w:rsidRPr="00D95097" w:rsidRDefault="00BA5BD1" w:rsidP="00135544">
      <w:pPr>
        <w:rPr>
          <w:b/>
          <w:bCs/>
          <w:sz w:val="20"/>
          <w:szCs w:val="20"/>
        </w:rPr>
      </w:pPr>
    </w:p>
    <w:p w14:paraId="18F6A613" w14:textId="77777777" w:rsidR="00BA5BD1" w:rsidRPr="00D95097" w:rsidRDefault="00BA5BD1" w:rsidP="00135544">
      <w:pPr>
        <w:rPr>
          <w:b/>
          <w:bCs/>
          <w:sz w:val="20"/>
          <w:szCs w:val="20"/>
        </w:rPr>
      </w:pPr>
    </w:p>
    <w:p w14:paraId="4DA24BAC" w14:textId="77777777" w:rsidR="00BA5BD1" w:rsidRPr="00D95097" w:rsidRDefault="00BA5BD1" w:rsidP="00135544">
      <w:pPr>
        <w:rPr>
          <w:b/>
          <w:bCs/>
          <w:sz w:val="20"/>
          <w:szCs w:val="20"/>
        </w:rPr>
      </w:pPr>
    </w:p>
    <w:p w14:paraId="70DDCB9A" w14:textId="77777777" w:rsidR="00BA5BD1" w:rsidRPr="00D95097" w:rsidRDefault="00BA5BD1" w:rsidP="00135544">
      <w:pPr>
        <w:rPr>
          <w:b/>
          <w:bCs/>
          <w:sz w:val="20"/>
          <w:szCs w:val="20"/>
        </w:rPr>
      </w:pPr>
    </w:p>
    <w:p w14:paraId="246587C3" w14:textId="77777777" w:rsidR="00BA5BD1" w:rsidRPr="00D95097" w:rsidRDefault="00BA5BD1" w:rsidP="00135544">
      <w:pPr>
        <w:rPr>
          <w:b/>
          <w:bCs/>
          <w:sz w:val="20"/>
          <w:szCs w:val="20"/>
        </w:rPr>
      </w:pPr>
    </w:p>
    <w:p w14:paraId="77F39F99" w14:textId="77777777" w:rsidR="00BA5BD1" w:rsidRPr="00D95097" w:rsidRDefault="00BA5BD1" w:rsidP="00135544">
      <w:pPr>
        <w:rPr>
          <w:b/>
          <w:bCs/>
          <w:sz w:val="20"/>
          <w:szCs w:val="20"/>
        </w:rPr>
      </w:pPr>
    </w:p>
    <w:p w14:paraId="765ED437" w14:textId="77777777" w:rsidR="00BA5BD1" w:rsidRPr="00D95097" w:rsidRDefault="00BA5BD1" w:rsidP="00135544">
      <w:pPr>
        <w:rPr>
          <w:b/>
          <w:bCs/>
          <w:sz w:val="20"/>
          <w:szCs w:val="20"/>
        </w:rPr>
      </w:pPr>
    </w:p>
    <w:p w14:paraId="7FE77552" w14:textId="77777777" w:rsidR="00513DBA" w:rsidRPr="00D95097" w:rsidRDefault="00513DBA" w:rsidP="00135544">
      <w:pPr>
        <w:rPr>
          <w:b/>
          <w:bCs/>
          <w:sz w:val="20"/>
          <w:szCs w:val="20"/>
        </w:rPr>
      </w:pPr>
    </w:p>
    <w:p w14:paraId="09DA1CA1" w14:textId="1033518B" w:rsidR="005462B5" w:rsidRPr="00D95097" w:rsidRDefault="00135544" w:rsidP="00135544">
      <w:pPr>
        <w:rPr>
          <w:b/>
          <w:bCs/>
          <w:sz w:val="20"/>
          <w:szCs w:val="20"/>
        </w:rPr>
      </w:pPr>
      <w:r w:rsidRPr="00D95097">
        <w:rPr>
          <w:b/>
          <w:bCs/>
          <w:sz w:val="20"/>
          <w:szCs w:val="20"/>
        </w:rPr>
        <w:t xml:space="preserve">PCB Layout </w:t>
      </w:r>
      <w:r w:rsidR="007462B2" w:rsidRPr="00D95097">
        <w:rPr>
          <w:b/>
          <w:bCs/>
          <w:sz w:val="20"/>
          <w:szCs w:val="20"/>
        </w:rPr>
        <w:t>3</w:t>
      </w:r>
    </w:p>
    <w:p w14:paraId="0B676570" w14:textId="25178F57" w:rsidR="00513DBA" w:rsidRPr="00D95097" w:rsidRDefault="00EE649A" w:rsidP="00135544">
      <w:pPr>
        <w:rPr>
          <w:b/>
          <w:bCs/>
          <w:sz w:val="20"/>
          <w:szCs w:val="20"/>
        </w:rPr>
      </w:pPr>
      <w:r w:rsidRPr="00D95097">
        <w:rPr>
          <w:b/>
          <w:bCs/>
          <w:noProof/>
          <w:sz w:val="20"/>
          <w:szCs w:val="20"/>
        </w:rPr>
        <w:drawing>
          <wp:inline distT="0" distB="0" distL="0" distR="0" wp14:anchorId="2BBA9824" wp14:editId="033F5377">
            <wp:extent cx="5943600" cy="3331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1845"/>
                    </a:xfrm>
                    <a:prstGeom prst="rect">
                      <a:avLst/>
                    </a:prstGeom>
                  </pic:spPr>
                </pic:pic>
              </a:graphicData>
            </a:graphic>
          </wp:inline>
        </w:drawing>
      </w:r>
    </w:p>
    <w:p w14:paraId="6BBD5BDF" w14:textId="05E060FD" w:rsidR="00513DBA" w:rsidRPr="00D95097" w:rsidRDefault="00513DBA" w:rsidP="00135544">
      <w:pPr>
        <w:rPr>
          <w:b/>
          <w:bCs/>
          <w:sz w:val="20"/>
          <w:szCs w:val="20"/>
        </w:rPr>
        <w:sectPr w:rsidR="00513DBA" w:rsidRPr="00D95097" w:rsidSect="000A3615">
          <w:type w:val="continuous"/>
          <w:pgSz w:w="11906" w:h="16838" w:code="9"/>
          <w:pgMar w:top="1440" w:right="1440" w:bottom="1440" w:left="1440" w:header="720" w:footer="864" w:gutter="0"/>
          <w:cols w:space="720"/>
          <w:docGrid w:linePitch="360"/>
        </w:sectPr>
      </w:pPr>
      <w:r w:rsidRPr="00D95097">
        <w:rPr>
          <w:b/>
          <w:bCs/>
          <w:sz w:val="20"/>
          <w:szCs w:val="20"/>
        </w:rPr>
        <w:t>TOP VIEW</w:t>
      </w:r>
      <w:r w:rsidRPr="00D95097">
        <w:rPr>
          <w:b/>
          <w:bCs/>
          <w:sz w:val="20"/>
          <w:szCs w:val="20"/>
        </w:rPr>
        <w:tab/>
      </w:r>
      <w:r w:rsidRPr="00D95097">
        <w:rPr>
          <w:b/>
          <w:bCs/>
          <w:sz w:val="20"/>
          <w:szCs w:val="20"/>
        </w:rPr>
        <w:tab/>
      </w:r>
      <w:r w:rsidRPr="00D95097">
        <w:rPr>
          <w:b/>
          <w:bCs/>
          <w:sz w:val="20"/>
          <w:szCs w:val="20"/>
        </w:rPr>
        <w:tab/>
      </w:r>
      <w:r w:rsidRPr="00D95097">
        <w:rPr>
          <w:b/>
          <w:bCs/>
          <w:sz w:val="20"/>
          <w:szCs w:val="20"/>
        </w:rPr>
        <w:tab/>
      </w:r>
      <w:r w:rsidRPr="00D95097">
        <w:rPr>
          <w:b/>
          <w:bCs/>
          <w:sz w:val="20"/>
          <w:szCs w:val="20"/>
        </w:rPr>
        <w:tab/>
      </w:r>
      <w:r w:rsidRPr="00D95097">
        <w:rPr>
          <w:b/>
          <w:bCs/>
          <w:sz w:val="20"/>
          <w:szCs w:val="20"/>
        </w:rPr>
        <w:tab/>
        <w:t>BOTTOM VIEW</w:t>
      </w:r>
    </w:p>
    <w:p w14:paraId="0B0356B7" w14:textId="34AAEBB1" w:rsidR="00C0075C" w:rsidRPr="00D95097" w:rsidRDefault="00110603" w:rsidP="00135544">
      <w:pPr>
        <w:rPr>
          <w:b/>
          <w:bCs/>
          <w:sz w:val="20"/>
          <w:szCs w:val="20"/>
        </w:rPr>
      </w:pPr>
      <w:r w:rsidRPr="00D95097">
        <w:rPr>
          <w:b/>
          <w:bCs/>
          <w:noProof/>
          <w:sz w:val="20"/>
          <w:szCs w:val="20"/>
        </w:rPr>
        <w:drawing>
          <wp:inline distT="0" distB="0" distL="0" distR="0" wp14:anchorId="6AF70C18" wp14:editId="54512609">
            <wp:extent cx="2446020" cy="230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543" cy="2320423"/>
                    </a:xfrm>
                    <a:prstGeom prst="rect">
                      <a:avLst/>
                    </a:prstGeom>
                  </pic:spPr>
                </pic:pic>
              </a:graphicData>
            </a:graphic>
          </wp:inline>
        </w:drawing>
      </w:r>
    </w:p>
    <w:p w14:paraId="5960BAE8" w14:textId="77777777" w:rsidR="00513DBA" w:rsidRPr="00D95097" w:rsidRDefault="00513DBA" w:rsidP="00135544">
      <w:pPr>
        <w:rPr>
          <w:b/>
          <w:bCs/>
          <w:sz w:val="20"/>
          <w:szCs w:val="20"/>
        </w:rPr>
      </w:pPr>
    </w:p>
    <w:p w14:paraId="5B33F7B1" w14:textId="3DD97CFC" w:rsidR="00513DBA" w:rsidRPr="00D95097" w:rsidRDefault="00513DBA" w:rsidP="00135544">
      <w:pPr>
        <w:rPr>
          <w:b/>
          <w:bCs/>
          <w:sz w:val="20"/>
          <w:szCs w:val="20"/>
        </w:rPr>
      </w:pPr>
      <w:r w:rsidRPr="00D95097">
        <w:rPr>
          <w:b/>
          <w:bCs/>
          <w:noProof/>
          <w:sz w:val="20"/>
          <w:szCs w:val="20"/>
        </w:rPr>
        <w:drawing>
          <wp:inline distT="0" distB="0" distL="0" distR="0" wp14:anchorId="5B9CABB5" wp14:editId="1D7653AE">
            <wp:extent cx="2468880" cy="230804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3979" cy="2322159"/>
                    </a:xfrm>
                    <a:prstGeom prst="rect">
                      <a:avLst/>
                    </a:prstGeom>
                  </pic:spPr>
                </pic:pic>
              </a:graphicData>
            </a:graphic>
          </wp:inline>
        </w:drawing>
      </w:r>
    </w:p>
    <w:p w14:paraId="592BB19B" w14:textId="77777777" w:rsidR="00513DBA" w:rsidRPr="00D95097" w:rsidRDefault="00513DBA" w:rsidP="00135544">
      <w:pPr>
        <w:rPr>
          <w:b/>
          <w:bCs/>
          <w:sz w:val="20"/>
          <w:szCs w:val="20"/>
        </w:rPr>
      </w:pPr>
    </w:p>
    <w:p w14:paraId="1E12F575" w14:textId="77777777" w:rsidR="00B06215" w:rsidRPr="00D95097" w:rsidRDefault="00B06215" w:rsidP="00135544">
      <w:pPr>
        <w:rPr>
          <w:b/>
          <w:bCs/>
          <w:sz w:val="20"/>
          <w:szCs w:val="20"/>
        </w:rPr>
        <w:sectPr w:rsidR="00B06215" w:rsidRPr="00D95097" w:rsidSect="00513DBA">
          <w:type w:val="continuous"/>
          <w:pgSz w:w="11906" w:h="16838" w:code="9"/>
          <w:pgMar w:top="1440" w:right="1440" w:bottom="1440" w:left="1440" w:header="720" w:footer="864" w:gutter="0"/>
          <w:cols w:num="2" w:space="720"/>
          <w:docGrid w:linePitch="360"/>
        </w:sectPr>
      </w:pPr>
    </w:p>
    <w:p w14:paraId="723C8E11" w14:textId="77777777" w:rsidR="00B06215" w:rsidRPr="00D95097" w:rsidRDefault="00B06215">
      <w:pPr>
        <w:rPr>
          <w:b/>
          <w:bCs/>
          <w:sz w:val="20"/>
          <w:szCs w:val="20"/>
        </w:rPr>
      </w:pPr>
      <w:r w:rsidRPr="00D95097">
        <w:rPr>
          <w:b/>
          <w:bCs/>
          <w:sz w:val="20"/>
          <w:szCs w:val="20"/>
        </w:rPr>
        <w:br w:type="page"/>
      </w:r>
    </w:p>
    <w:p w14:paraId="585F4B24" w14:textId="2CB0382A" w:rsidR="00B06215" w:rsidRPr="00D95097" w:rsidRDefault="00B06215" w:rsidP="000A11FA">
      <w:pPr>
        <w:rPr>
          <w:b/>
          <w:bCs/>
          <w:sz w:val="20"/>
          <w:szCs w:val="20"/>
        </w:rPr>
        <w:sectPr w:rsidR="00B06215" w:rsidRPr="00D95097" w:rsidSect="00BA5BD1">
          <w:type w:val="continuous"/>
          <w:pgSz w:w="11906" w:h="16838" w:code="9"/>
          <w:pgMar w:top="1440" w:right="1440" w:bottom="1440" w:left="1440" w:header="720" w:footer="864" w:gutter="0"/>
          <w:cols w:space="720"/>
          <w:docGrid w:linePitch="360"/>
        </w:sectPr>
      </w:pPr>
      <w:r w:rsidRPr="00D95097">
        <w:rPr>
          <w:b/>
          <w:bCs/>
          <w:sz w:val="20"/>
          <w:szCs w:val="20"/>
        </w:rPr>
        <w:lastRenderedPageBreak/>
        <w:t>TOP</w:t>
      </w:r>
      <w:r w:rsidR="000A11FA" w:rsidRPr="00D95097">
        <w:rPr>
          <w:b/>
          <w:bCs/>
          <w:sz w:val="20"/>
          <w:szCs w:val="20"/>
        </w:rPr>
        <w:t xml:space="preserve"> VIEW</w:t>
      </w:r>
    </w:p>
    <w:p w14:paraId="11D7E24E" w14:textId="77777777" w:rsidR="00B06215" w:rsidRPr="00D95097" w:rsidRDefault="00DD54D6" w:rsidP="000A11FA">
      <w:pPr>
        <w:rPr>
          <w:b/>
          <w:bCs/>
          <w:sz w:val="20"/>
          <w:szCs w:val="20"/>
        </w:rPr>
      </w:pPr>
      <w:r w:rsidRPr="00D95097">
        <w:rPr>
          <w:b/>
          <w:bCs/>
          <w:noProof/>
          <w:sz w:val="20"/>
          <w:szCs w:val="20"/>
        </w:rPr>
        <w:drawing>
          <wp:inline distT="0" distB="0" distL="0" distR="0" wp14:anchorId="4F7B5325" wp14:editId="69C151B0">
            <wp:extent cx="6012180" cy="4007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7188" cy="4044565"/>
                    </a:xfrm>
                    <a:prstGeom prst="rect">
                      <a:avLst/>
                    </a:prstGeom>
                  </pic:spPr>
                </pic:pic>
              </a:graphicData>
            </a:graphic>
          </wp:inline>
        </w:drawing>
      </w:r>
    </w:p>
    <w:p w14:paraId="7E05547A" w14:textId="6A4B51B4" w:rsidR="00B06215" w:rsidRPr="00D95097" w:rsidRDefault="00B06215" w:rsidP="000A11FA">
      <w:pPr>
        <w:rPr>
          <w:b/>
          <w:bCs/>
          <w:sz w:val="20"/>
          <w:szCs w:val="20"/>
        </w:rPr>
      </w:pPr>
      <w:r w:rsidRPr="00D95097">
        <w:rPr>
          <w:b/>
          <w:bCs/>
          <w:sz w:val="20"/>
          <w:szCs w:val="20"/>
        </w:rPr>
        <w:t>BOTTOM VIEW</w:t>
      </w:r>
    </w:p>
    <w:p w14:paraId="4BE1E8E9" w14:textId="5A5C5012" w:rsidR="00B06215" w:rsidRDefault="00B06215" w:rsidP="000A11FA">
      <w:r>
        <w:rPr>
          <w:noProof/>
        </w:rPr>
        <w:drawing>
          <wp:inline distT="0" distB="0" distL="0" distR="0" wp14:anchorId="227896D6" wp14:editId="083AB65D">
            <wp:extent cx="6012511" cy="4008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7375" cy="4058027"/>
                    </a:xfrm>
                    <a:prstGeom prst="rect">
                      <a:avLst/>
                    </a:prstGeom>
                  </pic:spPr>
                </pic:pic>
              </a:graphicData>
            </a:graphic>
          </wp:inline>
        </w:drawing>
      </w:r>
    </w:p>
    <w:p w14:paraId="5CACEBDA" w14:textId="759115A3" w:rsidR="000A11FA" w:rsidRDefault="00B06215" w:rsidP="000A11FA">
      <w:pPr>
        <w:sectPr w:rsidR="000A11FA" w:rsidSect="00BA5BD1">
          <w:type w:val="continuous"/>
          <w:pgSz w:w="11906" w:h="16838" w:code="9"/>
          <w:pgMar w:top="1440" w:right="1440" w:bottom="1440" w:left="1440" w:header="720" w:footer="864" w:gutter="0"/>
          <w:cols w:space="720"/>
          <w:docGrid w:linePitch="360"/>
        </w:sectPr>
      </w:pPr>
      <w:r w:rsidRPr="00D95097">
        <w:rPr>
          <w:b/>
          <w:bCs/>
          <w:sz w:val="20"/>
          <w:szCs w:val="20"/>
        </w:rPr>
        <w:lastRenderedPageBreak/>
        <w:t>DRILLS</w:t>
      </w:r>
      <w:r w:rsidR="00BA5BD1">
        <w:rPr>
          <w:noProof/>
        </w:rPr>
        <w:drawing>
          <wp:inline distT="0" distB="0" distL="0" distR="0" wp14:anchorId="3C7C89FE" wp14:editId="474A91EA">
            <wp:extent cx="5638800" cy="37589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1344" cy="3787354"/>
                    </a:xfrm>
                    <a:prstGeom prst="rect">
                      <a:avLst/>
                    </a:prstGeom>
                  </pic:spPr>
                </pic:pic>
              </a:graphicData>
            </a:graphic>
          </wp:inline>
        </w:drawing>
      </w:r>
    </w:p>
    <w:p w14:paraId="49BC0378" w14:textId="77777777" w:rsidR="00BA5BD1" w:rsidRDefault="00BA5BD1" w:rsidP="0031180D">
      <w:pPr>
        <w:pStyle w:val="Heading1"/>
        <w:sectPr w:rsidR="00BA5BD1" w:rsidSect="000A3615">
          <w:type w:val="continuous"/>
          <w:pgSz w:w="11906" w:h="16838" w:code="9"/>
          <w:pgMar w:top="1440" w:right="1440" w:bottom="1440" w:left="1440" w:header="720" w:footer="864" w:gutter="0"/>
          <w:cols w:space="720"/>
          <w:docGrid w:linePitch="360"/>
        </w:sectPr>
      </w:pPr>
    </w:p>
    <w:p w14:paraId="2B9CC0E4" w14:textId="688CB3F7" w:rsidR="00007C97" w:rsidRDefault="00007C97" w:rsidP="0031180D">
      <w:pPr>
        <w:pStyle w:val="Heading1"/>
      </w:pPr>
      <w:r>
        <w:t>Challenges faced</w:t>
      </w:r>
    </w:p>
    <w:p w14:paraId="0D577BC4" w14:textId="77777777" w:rsidR="00B23EEC" w:rsidRDefault="00B40040" w:rsidP="00007C97">
      <w:pPr>
        <w:pStyle w:val="ListParagraph"/>
        <w:numPr>
          <w:ilvl w:val="0"/>
          <w:numId w:val="23"/>
        </w:numPr>
      </w:pPr>
      <w:r>
        <w:t xml:space="preserve">There are </w:t>
      </w:r>
      <w:r w:rsidR="0097603C">
        <w:t xml:space="preserve">2 type of errors which are faced </w:t>
      </w:r>
      <w:r w:rsidR="00703861">
        <w:t xml:space="preserve">in the installed library </w:t>
      </w:r>
      <w:r w:rsidR="00617DB3">
        <w:t>for the LT3652</w:t>
      </w:r>
    </w:p>
    <w:p w14:paraId="295FB4FA" w14:textId="77777777" w:rsidR="00B23EEC" w:rsidRDefault="00617DB3" w:rsidP="00B23EEC">
      <w:pPr>
        <w:pStyle w:val="ListParagraph"/>
      </w:pPr>
      <w:r>
        <w:t>1.</w:t>
      </w:r>
      <w:r w:rsidR="00306CF6">
        <w:t>Drill Size</w:t>
      </w:r>
      <w:r w:rsidR="00EC7836">
        <w:t xml:space="preserve"> x 4</w:t>
      </w:r>
    </w:p>
    <w:p w14:paraId="640ACC6D" w14:textId="77777777" w:rsidR="00B23EEC" w:rsidRDefault="00306CF6" w:rsidP="00B23EEC">
      <w:pPr>
        <w:pStyle w:val="ListParagraph"/>
      </w:pPr>
      <w:r>
        <w:t>2.</w:t>
      </w:r>
      <w:r w:rsidR="00B23EEC">
        <w:t>Overlap</w:t>
      </w:r>
      <w:r w:rsidR="00EC7836">
        <w:t xml:space="preserve"> x 4</w:t>
      </w:r>
    </w:p>
    <w:p w14:paraId="7E291517" w14:textId="1F379BD6" w:rsidR="00986E36" w:rsidRDefault="00EC7836" w:rsidP="007C3A25">
      <w:pPr>
        <w:pStyle w:val="ListParagraph"/>
      </w:pPr>
      <w:r>
        <w:t xml:space="preserve">There eight are </w:t>
      </w:r>
      <w:r w:rsidR="00B23EEC">
        <w:t xml:space="preserve">from the component LT3652 </w:t>
      </w:r>
      <w:r>
        <w:t xml:space="preserve"> </w:t>
      </w:r>
    </w:p>
    <w:p w14:paraId="2477C230" w14:textId="0A508DB3" w:rsidR="00007C97" w:rsidRPr="00007C97" w:rsidRDefault="00682463" w:rsidP="00682463">
      <w:pPr>
        <w:pStyle w:val="ListParagraph"/>
        <w:numPr>
          <w:ilvl w:val="0"/>
          <w:numId w:val="23"/>
        </w:numPr>
      </w:pPr>
      <w:r w:rsidRPr="00682463">
        <w:t>We attempted to create the entire PCB on a single layer without using any vias, however the PCB layout had at least one.</w:t>
      </w:r>
    </w:p>
    <w:p w14:paraId="5EE8BAD9" w14:textId="14515AB2" w:rsidR="003312ED" w:rsidRDefault="00251E49" w:rsidP="0031180D">
      <w:pPr>
        <w:pStyle w:val="Heading1"/>
      </w:pPr>
      <w:r>
        <w:t>CONTrIBUTIONS</w:t>
      </w:r>
      <w:r w:rsidR="0031180D">
        <w:t>:</w:t>
      </w:r>
    </w:p>
    <w:tbl>
      <w:tblPr>
        <w:tblStyle w:val="ProjectScopeTable"/>
        <w:tblW w:w="5000" w:type="pct"/>
        <w:tblLook w:val="04A0" w:firstRow="1" w:lastRow="0" w:firstColumn="1" w:lastColumn="0" w:noHBand="0" w:noVBand="1"/>
        <w:tblDescription w:val="Table to enter Name, Title, and Date"/>
      </w:tblPr>
      <w:tblGrid>
        <w:gridCol w:w="3468"/>
        <w:gridCol w:w="2268"/>
        <w:gridCol w:w="3280"/>
      </w:tblGrid>
      <w:tr w:rsidR="003312ED" w14:paraId="597386F1" w14:textId="77777777" w:rsidTr="00646928">
        <w:trPr>
          <w:cnfStyle w:val="100000000000" w:firstRow="1" w:lastRow="0" w:firstColumn="0" w:lastColumn="0" w:oddVBand="0" w:evenVBand="0" w:oddHBand="0" w:evenHBand="0" w:firstRowFirstColumn="0" w:firstRowLastColumn="0" w:lastRowFirstColumn="0" w:lastRowLastColumn="0"/>
        </w:trPr>
        <w:tc>
          <w:tcPr>
            <w:tcW w:w="1923" w:type="pct"/>
          </w:tcPr>
          <w:p w14:paraId="21550B46" w14:textId="77777777" w:rsidR="003312ED" w:rsidRDefault="00000000">
            <w:sdt>
              <w:sdtPr>
                <w:alias w:val="Name:"/>
                <w:tag w:val="Name:"/>
                <w:id w:val="906499201"/>
                <w:placeholder>
                  <w:docPart w:val="90C308F224174C2E93DFB83EC0003103"/>
                </w:placeholder>
                <w:temporary/>
                <w:showingPlcHdr/>
                <w15:appearance w15:val="hidden"/>
              </w:sdtPr>
              <w:sdtContent>
                <w:r w:rsidR="001A728E">
                  <w:t>Name</w:t>
                </w:r>
              </w:sdtContent>
            </w:sdt>
          </w:p>
        </w:tc>
        <w:tc>
          <w:tcPr>
            <w:tcW w:w="1258" w:type="pct"/>
          </w:tcPr>
          <w:p w14:paraId="569E3A3F" w14:textId="30A1016D" w:rsidR="003312ED" w:rsidRDefault="00646928">
            <w:r>
              <w:t>Roll Number</w:t>
            </w:r>
          </w:p>
        </w:tc>
        <w:tc>
          <w:tcPr>
            <w:tcW w:w="1819" w:type="pct"/>
          </w:tcPr>
          <w:p w14:paraId="0F2D571C" w14:textId="1774E1C3" w:rsidR="003312ED" w:rsidRDefault="00646928">
            <w:r>
              <w:t>Contribution</w:t>
            </w:r>
          </w:p>
        </w:tc>
      </w:tr>
      <w:tr w:rsidR="003312ED" w14:paraId="44E9CB38" w14:textId="77777777" w:rsidTr="00646928">
        <w:tc>
          <w:tcPr>
            <w:tcW w:w="1923" w:type="pct"/>
          </w:tcPr>
          <w:p w14:paraId="400CA71D" w14:textId="3AC676ED" w:rsidR="003312ED" w:rsidRDefault="00646928">
            <w:proofErr w:type="spellStart"/>
            <w:r>
              <w:t>Gangireddy</w:t>
            </w:r>
            <w:proofErr w:type="spellEnd"/>
            <w:r>
              <w:t xml:space="preserve"> </w:t>
            </w:r>
            <w:r w:rsidRPr="00646928">
              <w:t xml:space="preserve">Sneha </w:t>
            </w:r>
            <w:proofErr w:type="spellStart"/>
            <w:r w:rsidRPr="00646928">
              <w:t>Mayi</w:t>
            </w:r>
            <w:proofErr w:type="spellEnd"/>
          </w:p>
        </w:tc>
        <w:tc>
          <w:tcPr>
            <w:tcW w:w="1258" w:type="pct"/>
          </w:tcPr>
          <w:p w14:paraId="4073DC07" w14:textId="07FC5BF0" w:rsidR="003312ED" w:rsidRDefault="00646928">
            <w:r>
              <w:t>S202000202</w:t>
            </w:r>
            <w:r w:rsidR="0031180D">
              <w:t>61</w:t>
            </w:r>
          </w:p>
        </w:tc>
        <w:tc>
          <w:tcPr>
            <w:tcW w:w="1819" w:type="pct"/>
          </w:tcPr>
          <w:p w14:paraId="37CCBFE0" w14:textId="0D5A5B8B" w:rsidR="003312ED" w:rsidRDefault="00646928">
            <w:r w:rsidRPr="00646928">
              <w:t xml:space="preserve">schematic </w:t>
            </w:r>
            <w:r w:rsidR="00885EFD">
              <w:t>and PCB Layout</w:t>
            </w:r>
          </w:p>
        </w:tc>
      </w:tr>
      <w:tr w:rsidR="00885EFD" w14:paraId="766C23D6" w14:textId="77777777" w:rsidTr="00646928">
        <w:tc>
          <w:tcPr>
            <w:tcW w:w="1923" w:type="pct"/>
          </w:tcPr>
          <w:p w14:paraId="5825EAD3" w14:textId="186D74DB" w:rsidR="00885EFD" w:rsidRDefault="00885EFD" w:rsidP="00885EFD">
            <w:proofErr w:type="spellStart"/>
            <w:r>
              <w:t>Vudayana</w:t>
            </w:r>
            <w:proofErr w:type="spellEnd"/>
            <w:r>
              <w:t xml:space="preserve"> Rohith</w:t>
            </w:r>
          </w:p>
        </w:tc>
        <w:tc>
          <w:tcPr>
            <w:tcW w:w="1258" w:type="pct"/>
          </w:tcPr>
          <w:p w14:paraId="41AE856E" w14:textId="4EF73A65" w:rsidR="00885EFD" w:rsidRDefault="00885EFD" w:rsidP="00885EFD">
            <w:r>
              <w:t>S20200020313</w:t>
            </w:r>
          </w:p>
        </w:tc>
        <w:tc>
          <w:tcPr>
            <w:tcW w:w="1819" w:type="pct"/>
          </w:tcPr>
          <w:p w14:paraId="5F41B290" w14:textId="4E828C37" w:rsidR="00885EFD" w:rsidRDefault="00885EFD" w:rsidP="00885EFD">
            <w:r w:rsidRPr="00646928">
              <w:t xml:space="preserve">schematic </w:t>
            </w:r>
            <w:r>
              <w:t>and PCB Layout</w:t>
            </w:r>
          </w:p>
        </w:tc>
      </w:tr>
      <w:tr w:rsidR="00885EFD" w14:paraId="733BC8E1" w14:textId="77777777" w:rsidTr="00646928">
        <w:tc>
          <w:tcPr>
            <w:tcW w:w="1923" w:type="pct"/>
          </w:tcPr>
          <w:p w14:paraId="2DA7CDAB" w14:textId="1DBA4849" w:rsidR="00885EFD" w:rsidRDefault="00885EFD" w:rsidP="00885EFD">
            <w:proofErr w:type="spellStart"/>
            <w:r>
              <w:t>Eaga</w:t>
            </w:r>
            <w:proofErr w:type="spellEnd"/>
            <w:r>
              <w:t xml:space="preserve"> Jaswanth Krishna</w:t>
            </w:r>
          </w:p>
        </w:tc>
        <w:tc>
          <w:tcPr>
            <w:tcW w:w="1258" w:type="pct"/>
          </w:tcPr>
          <w:p w14:paraId="1989D597" w14:textId="3E4810A9" w:rsidR="00885EFD" w:rsidRDefault="00885EFD" w:rsidP="00885EFD">
            <w:r>
              <w:t>S20200020257</w:t>
            </w:r>
          </w:p>
        </w:tc>
        <w:tc>
          <w:tcPr>
            <w:tcW w:w="1819" w:type="pct"/>
          </w:tcPr>
          <w:p w14:paraId="57D3CBBC" w14:textId="0F0DC144" w:rsidR="00885EFD" w:rsidRDefault="00885EFD" w:rsidP="00885EFD">
            <w:r w:rsidRPr="00646928">
              <w:t xml:space="preserve">schematic </w:t>
            </w:r>
            <w:r>
              <w:t>and PCB Layout</w:t>
            </w:r>
          </w:p>
        </w:tc>
      </w:tr>
    </w:tbl>
    <w:p w14:paraId="7AD12F93" w14:textId="15EBB361" w:rsidR="003312ED" w:rsidRDefault="003312ED" w:rsidP="008B7E8E"/>
    <w:sectPr w:rsidR="003312ED" w:rsidSect="000A3615">
      <w:type w:val="continuous"/>
      <w:pgSz w:w="11906" w:h="16838"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2B724" w14:textId="77777777" w:rsidR="00215F82" w:rsidRDefault="00215F82">
      <w:pPr>
        <w:spacing w:after="0" w:line="240" w:lineRule="auto"/>
      </w:pPr>
      <w:r>
        <w:separator/>
      </w:r>
    </w:p>
  </w:endnote>
  <w:endnote w:type="continuationSeparator" w:id="0">
    <w:p w14:paraId="063B52CC" w14:textId="77777777" w:rsidR="00215F82" w:rsidRDefault="00215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8CCF6"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C60E1" w14:textId="77777777" w:rsidR="00215F82" w:rsidRDefault="00215F82">
      <w:pPr>
        <w:spacing w:after="0" w:line="240" w:lineRule="auto"/>
      </w:pPr>
      <w:r>
        <w:separator/>
      </w:r>
    </w:p>
  </w:footnote>
  <w:footnote w:type="continuationSeparator" w:id="0">
    <w:p w14:paraId="73A272F9" w14:textId="77777777" w:rsidR="00215F82" w:rsidRDefault="00215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DE17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F8438F"/>
    <w:multiLevelType w:val="hybridMultilevel"/>
    <w:tmpl w:val="A5D0A9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475B2"/>
    <w:multiLevelType w:val="hybridMultilevel"/>
    <w:tmpl w:val="DC006C0E"/>
    <w:lvl w:ilvl="0" w:tplc="C0CC05AC">
      <w:start w:val="1"/>
      <w:numFmt w:val="bullet"/>
      <w:lvlText w:val=""/>
      <w:lvlJc w:val="left"/>
      <w:pPr>
        <w:tabs>
          <w:tab w:val="num" w:pos="720"/>
        </w:tabs>
        <w:ind w:left="720" w:hanging="360"/>
      </w:pPr>
      <w:rPr>
        <w:rFonts w:ascii="Wingdings" w:hAnsi="Wingdings" w:hint="default"/>
      </w:rPr>
    </w:lvl>
    <w:lvl w:ilvl="1" w:tplc="1B1EBC60" w:tentative="1">
      <w:start w:val="1"/>
      <w:numFmt w:val="bullet"/>
      <w:lvlText w:val=""/>
      <w:lvlJc w:val="left"/>
      <w:pPr>
        <w:tabs>
          <w:tab w:val="num" w:pos="1440"/>
        </w:tabs>
        <w:ind w:left="1440" w:hanging="360"/>
      </w:pPr>
      <w:rPr>
        <w:rFonts w:ascii="Wingdings" w:hAnsi="Wingdings" w:hint="default"/>
      </w:rPr>
    </w:lvl>
    <w:lvl w:ilvl="2" w:tplc="4A040000" w:tentative="1">
      <w:start w:val="1"/>
      <w:numFmt w:val="bullet"/>
      <w:lvlText w:val=""/>
      <w:lvlJc w:val="left"/>
      <w:pPr>
        <w:tabs>
          <w:tab w:val="num" w:pos="2160"/>
        </w:tabs>
        <w:ind w:left="2160" w:hanging="360"/>
      </w:pPr>
      <w:rPr>
        <w:rFonts w:ascii="Wingdings" w:hAnsi="Wingdings" w:hint="default"/>
      </w:rPr>
    </w:lvl>
    <w:lvl w:ilvl="3" w:tplc="69F09D4C" w:tentative="1">
      <w:start w:val="1"/>
      <w:numFmt w:val="bullet"/>
      <w:lvlText w:val=""/>
      <w:lvlJc w:val="left"/>
      <w:pPr>
        <w:tabs>
          <w:tab w:val="num" w:pos="2880"/>
        </w:tabs>
        <w:ind w:left="2880" w:hanging="360"/>
      </w:pPr>
      <w:rPr>
        <w:rFonts w:ascii="Wingdings" w:hAnsi="Wingdings" w:hint="default"/>
      </w:rPr>
    </w:lvl>
    <w:lvl w:ilvl="4" w:tplc="E1BC69A6" w:tentative="1">
      <w:start w:val="1"/>
      <w:numFmt w:val="bullet"/>
      <w:lvlText w:val=""/>
      <w:lvlJc w:val="left"/>
      <w:pPr>
        <w:tabs>
          <w:tab w:val="num" w:pos="3600"/>
        </w:tabs>
        <w:ind w:left="3600" w:hanging="360"/>
      </w:pPr>
      <w:rPr>
        <w:rFonts w:ascii="Wingdings" w:hAnsi="Wingdings" w:hint="default"/>
      </w:rPr>
    </w:lvl>
    <w:lvl w:ilvl="5" w:tplc="854E77F8" w:tentative="1">
      <w:start w:val="1"/>
      <w:numFmt w:val="bullet"/>
      <w:lvlText w:val=""/>
      <w:lvlJc w:val="left"/>
      <w:pPr>
        <w:tabs>
          <w:tab w:val="num" w:pos="4320"/>
        </w:tabs>
        <w:ind w:left="4320" w:hanging="360"/>
      </w:pPr>
      <w:rPr>
        <w:rFonts w:ascii="Wingdings" w:hAnsi="Wingdings" w:hint="default"/>
      </w:rPr>
    </w:lvl>
    <w:lvl w:ilvl="6" w:tplc="F8E4F82C" w:tentative="1">
      <w:start w:val="1"/>
      <w:numFmt w:val="bullet"/>
      <w:lvlText w:val=""/>
      <w:lvlJc w:val="left"/>
      <w:pPr>
        <w:tabs>
          <w:tab w:val="num" w:pos="5040"/>
        </w:tabs>
        <w:ind w:left="5040" w:hanging="360"/>
      </w:pPr>
      <w:rPr>
        <w:rFonts w:ascii="Wingdings" w:hAnsi="Wingdings" w:hint="default"/>
      </w:rPr>
    </w:lvl>
    <w:lvl w:ilvl="7" w:tplc="76F87364" w:tentative="1">
      <w:start w:val="1"/>
      <w:numFmt w:val="bullet"/>
      <w:lvlText w:val=""/>
      <w:lvlJc w:val="left"/>
      <w:pPr>
        <w:tabs>
          <w:tab w:val="num" w:pos="5760"/>
        </w:tabs>
        <w:ind w:left="5760" w:hanging="360"/>
      </w:pPr>
      <w:rPr>
        <w:rFonts w:ascii="Wingdings" w:hAnsi="Wingdings" w:hint="default"/>
      </w:rPr>
    </w:lvl>
    <w:lvl w:ilvl="8" w:tplc="5FB64CB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6C0D71"/>
    <w:multiLevelType w:val="hybridMultilevel"/>
    <w:tmpl w:val="B502843A"/>
    <w:lvl w:ilvl="0" w:tplc="26108A6A">
      <w:start w:val="1"/>
      <w:numFmt w:val="bullet"/>
      <w:lvlText w:val=""/>
      <w:lvlJc w:val="left"/>
      <w:pPr>
        <w:tabs>
          <w:tab w:val="num" w:pos="720"/>
        </w:tabs>
        <w:ind w:left="720" w:hanging="360"/>
      </w:pPr>
      <w:rPr>
        <w:rFonts w:ascii="Wingdings" w:hAnsi="Wingdings" w:hint="default"/>
      </w:rPr>
    </w:lvl>
    <w:lvl w:ilvl="1" w:tplc="ACF4B7BC">
      <w:start w:val="1"/>
      <w:numFmt w:val="bullet"/>
      <w:lvlText w:val=""/>
      <w:lvlJc w:val="left"/>
      <w:pPr>
        <w:tabs>
          <w:tab w:val="num" w:pos="1440"/>
        </w:tabs>
        <w:ind w:left="1440" w:hanging="360"/>
      </w:pPr>
      <w:rPr>
        <w:rFonts w:ascii="Wingdings" w:hAnsi="Wingdings" w:hint="default"/>
      </w:rPr>
    </w:lvl>
    <w:lvl w:ilvl="2" w:tplc="2EFE18F4" w:tentative="1">
      <w:start w:val="1"/>
      <w:numFmt w:val="bullet"/>
      <w:lvlText w:val=""/>
      <w:lvlJc w:val="left"/>
      <w:pPr>
        <w:tabs>
          <w:tab w:val="num" w:pos="2160"/>
        </w:tabs>
        <w:ind w:left="2160" w:hanging="360"/>
      </w:pPr>
      <w:rPr>
        <w:rFonts w:ascii="Wingdings" w:hAnsi="Wingdings" w:hint="default"/>
      </w:rPr>
    </w:lvl>
    <w:lvl w:ilvl="3" w:tplc="8C2849CC" w:tentative="1">
      <w:start w:val="1"/>
      <w:numFmt w:val="bullet"/>
      <w:lvlText w:val=""/>
      <w:lvlJc w:val="left"/>
      <w:pPr>
        <w:tabs>
          <w:tab w:val="num" w:pos="2880"/>
        </w:tabs>
        <w:ind w:left="2880" w:hanging="360"/>
      </w:pPr>
      <w:rPr>
        <w:rFonts w:ascii="Wingdings" w:hAnsi="Wingdings" w:hint="default"/>
      </w:rPr>
    </w:lvl>
    <w:lvl w:ilvl="4" w:tplc="9D36CFF4" w:tentative="1">
      <w:start w:val="1"/>
      <w:numFmt w:val="bullet"/>
      <w:lvlText w:val=""/>
      <w:lvlJc w:val="left"/>
      <w:pPr>
        <w:tabs>
          <w:tab w:val="num" w:pos="3600"/>
        </w:tabs>
        <w:ind w:left="3600" w:hanging="360"/>
      </w:pPr>
      <w:rPr>
        <w:rFonts w:ascii="Wingdings" w:hAnsi="Wingdings" w:hint="default"/>
      </w:rPr>
    </w:lvl>
    <w:lvl w:ilvl="5" w:tplc="7BA87766" w:tentative="1">
      <w:start w:val="1"/>
      <w:numFmt w:val="bullet"/>
      <w:lvlText w:val=""/>
      <w:lvlJc w:val="left"/>
      <w:pPr>
        <w:tabs>
          <w:tab w:val="num" w:pos="4320"/>
        </w:tabs>
        <w:ind w:left="4320" w:hanging="360"/>
      </w:pPr>
      <w:rPr>
        <w:rFonts w:ascii="Wingdings" w:hAnsi="Wingdings" w:hint="default"/>
      </w:rPr>
    </w:lvl>
    <w:lvl w:ilvl="6" w:tplc="E12C1204" w:tentative="1">
      <w:start w:val="1"/>
      <w:numFmt w:val="bullet"/>
      <w:lvlText w:val=""/>
      <w:lvlJc w:val="left"/>
      <w:pPr>
        <w:tabs>
          <w:tab w:val="num" w:pos="5040"/>
        </w:tabs>
        <w:ind w:left="5040" w:hanging="360"/>
      </w:pPr>
      <w:rPr>
        <w:rFonts w:ascii="Wingdings" w:hAnsi="Wingdings" w:hint="default"/>
      </w:rPr>
    </w:lvl>
    <w:lvl w:ilvl="7" w:tplc="7C9AB89C" w:tentative="1">
      <w:start w:val="1"/>
      <w:numFmt w:val="bullet"/>
      <w:lvlText w:val=""/>
      <w:lvlJc w:val="left"/>
      <w:pPr>
        <w:tabs>
          <w:tab w:val="num" w:pos="5760"/>
        </w:tabs>
        <w:ind w:left="5760" w:hanging="360"/>
      </w:pPr>
      <w:rPr>
        <w:rFonts w:ascii="Wingdings" w:hAnsi="Wingdings" w:hint="default"/>
      </w:rPr>
    </w:lvl>
    <w:lvl w:ilvl="8" w:tplc="E806CC1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5" w15:restartNumberingAfterBreak="0">
    <w:nsid w:val="51C4165B"/>
    <w:multiLevelType w:val="hybridMultilevel"/>
    <w:tmpl w:val="749E5F10"/>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7" w15:restartNumberingAfterBreak="0">
    <w:nsid w:val="672E2E89"/>
    <w:multiLevelType w:val="hybridMultilevel"/>
    <w:tmpl w:val="56268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6F3752"/>
    <w:multiLevelType w:val="hybridMultilevel"/>
    <w:tmpl w:val="47B667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3452E1"/>
    <w:multiLevelType w:val="hybridMultilevel"/>
    <w:tmpl w:val="931E6ED0"/>
    <w:lvl w:ilvl="0" w:tplc="C0925028">
      <w:start w:val="1"/>
      <w:numFmt w:val="bullet"/>
      <w:lvlText w:val=""/>
      <w:lvlJc w:val="left"/>
      <w:pPr>
        <w:tabs>
          <w:tab w:val="num" w:pos="720"/>
        </w:tabs>
        <w:ind w:left="720" w:hanging="360"/>
      </w:pPr>
      <w:rPr>
        <w:rFonts w:ascii="Wingdings" w:hAnsi="Wingdings" w:hint="default"/>
      </w:rPr>
    </w:lvl>
    <w:lvl w:ilvl="1" w:tplc="A2A2C6A0">
      <w:start w:val="1"/>
      <w:numFmt w:val="bullet"/>
      <w:lvlText w:val=""/>
      <w:lvlJc w:val="left"/>
      <w:pPr>
        <w:tabs>
          <w:tab w:val="num" w:pos="1440"/>
        </w:tabs>
        <w:ind w:left="1440" w:hanging="360"/>
      </w:pPr>
      <w:rPr>
        <w:rFonts w:ascii="Wingdings" w:hAnsi="Wingdings" w:hint="default"/>
      </w:rPr>
    </w:lvl>
    <w:lvl w:ilvl="2" w:tplc="9EBAB2EA" w:tentative="1">
      <w:start w:val="1"/>
      <w:numFmt w:val="bullet"/>
      <w:lvlText w:val=""/>
      <w:lvlJc w:val="left"/>
      <w:pPr>
        <w:tabs>
          <w:tab w:val="num" w:pos="2160"/>
        </w:tabs>
        <w:ind w:left="2160" w:hanging="360"/>
      </w:pPr>
      <w:rPr>
        <w:rFonts w:ascii="Wingdings" w:hAnsi="Wingdings" w:hint="default"/>
      </w:rPr>
    </w:lvl>
    <w:lvl w:ilvl="3" w:tplc="26BECB40" w:tentative="1">
      <w:start w:val="1"/>
      <w:numFmt w:val="bullet"/>
      <w:lvlText w:val=""/>
      <w:lvlJc w:val="left"/>
      <w:pPr>
        <w:tabs>
          <w:tab w:val="num" w:pos="2880"/>
        </w:tabs>
        <w:ind w:left="2880" w:hanging="360"/>
      </w:pPr>
      <w:rPr>
        <w:rFonts w:ascii="Wingdings" w:hAnsi="Wingdings" w:hint="default"/>
      </w:rPr>
    </w:lvl>
    <w:lvl w:ilvl="4" w:tplc="E460E43A" w:tentative="1">
      <w:start w:val="1"/>
      <w:numFmt w:val="bullet"/>
      <w:lvlText w:val=""/>
      <w:lvlJc w:val="left"/>
      <w:pPr>
        <w:tabs>
          <w:tab w:val="num" w:pos="3600"/>
        </w:tabs>
        <w:ind w:left="3600" w:hanging="360"/>
      </w:pPr>
      <w:rPr>
        <w:rFonts w:ascii="Wingdings" w:hAnsi="Wingdings" w:hint="default"/>
      </w:rPr>
    </w:lvl>
    <w:lvl w:ilvl="5" w:tplc="12B4ED68" w:tentative="1">
      <w:start w:val="1"/>
      <w:numFmt w:val="bullet"/>
      <w:lvlText w:val=""/>
      <w:lvlJc w:val="left"/>
      <w:pPr>
        <w:tabs>
          <w:tab w:val="num" w:pos="4320"/>
        </w:tabs>
        <w:ind w:left="4320" w:hanging="360"/>
      </w:pPr>
      <w:rPr>
        <w:rFonts w:ascii="Wingdings" w:hAnsi="Wingdings" w:hint="default"/>
      </w:rPr>
    </w:lvl>
    <w:lvl w:ilvl="6" w:tplc="7628677A" w:tentative="1">
      <w:start w:val="1"/>
      <w:numFmt w:val="bullet"/>
      <w:lvlText w:val=""/>
      <w:lvlJc w:val="left"/>
      <w:pPr>
        <w:tabs>
          <w:tab w:val="num" w:pos="5040"/>
        </w:tabs>
        <w:ind w:left="5040" w:hanging="360"/>
      </w:pPr>
      <w:rPr>
        <w:rFonts w:ascii="Wingdings" w:hAnsi="Wingdings" w:hint="default"/>
      </w:rPr>
    </w:lvl>
    <w:lvl w:ilvl="7" w:tplc="0BB47DB2" w:tentative="1">
      <w:start w:val="1"/>
      <w:numFmt w:val="bullet"/>
      <w:lvlText w:val=""/>
      <w:lvlJc w:val="left"/>
      <w:pPr>
        <w:tabs>
          <w:tab w:val="num" w:pos="5760"/>
        </w:tabs>
        <w:ind w:left="5760" w:hanging="360"/>
      </w:pPr>
      <w:rPr>
        <w:rFonts w:ascii="Wingdings" w:hAnsi="Wingdings" w:hint="default"/>
      </w:rPr>
    </w:lvl>
    <w:lvl w:ilvl="8" w:tplc="AE9E8C7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082A57"/>
    <w:multiLevelType w:val="multilevel"/>
    <w:tmpl w:val="EA5A3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5378824">
    <w:abstractNumId w:val="9"/>
  </w:num>
  <w:num w:numId="2" w16cid:durableId="971248372">
    <w:abstractNumId w:val="16"/>
  </w:num>
  <w:num w:numId="3" w16cid:durableId="144712136">
    <w:abstractNumId w:val="16"/>
    <w:lvlOverride w:ilvl="0">
      <w:startOverride w:val="1"/>
    </w:lvlOverride>
  </w:num>
  <w:num w:numId="4" w16cid:durableId="1165822939">
    <w:abstractNumId w:val="10"/>
  </w:num>
  <w:num w:numId="5" w16cid:durableId="1438404711">
    <w:abstractNumId w:val="7"/>
  </w:num>
  <w:num w:numId="6" w16cid:durableId="276645196">
    <w:abstractNumId w:val="6"/>
  </w:num>
  <w:num w:numId="7" w16cid:durableId="415790242">
    <w:abstractNumId w:val="5"/>
  </w:num>
  <w:num w:numId="8" w16cid:durableId="176848036">
    <w:abstractNumId w:val="4"/>
  </w:num>
  <w:num w:numId="9" w16cid:durableId="290403132">
    <w:abstractNumId w:val="8"/>
  </w:num>
  <w:num w:numId="10" w16cid:durableId="1171722151">
    <w:abstractNumId w:val="3"/>
  </w:num>
  <w:num w:numId="11" w16cid:durableId="1175192135">
    <w:abstractNumId w:val="2"/>
  </w:num>
  <w:num w:numId="12" w16cid:durableId="445269527">
    <w:abstractNumId w:val="1"/>
  </w:num>
  <w:num w:numId="13" w16cid:durableId="827594157">
    <w:abstractNumId w:val="0"/>
  </w:num>
  <w:num w:numId="14" w16cid:durableId="15669102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4525922">
    <w:abstractNumId w:val="14"/>
  </w:num>
  <w:num w:numId="16" w16cid:durableId="1103914473">
    <w:abstractNumId w:val="13"/>
  </w:num>
  <w:num w:numId="17" w16cid:durableId="526260404">
    <w:abstractNumId w:val="18"/>
  </w:num>
  <w:num w:numId="18" w16cid:durableId="220095261">
    <w:abstractNumId w:val="11"/>
  </w:num>
  <w:num w:numId="19" w16cid:durableId="80562781">
    <w:abstractNumId w:val="19"/>
  </w:num>
  <w:num w:numId="20" w16cid:durableId="689528128">
    <w:abstractNumId w:val="20"/>
  </w:num>
  <w:num w:numId="21" w16cid:durableId="216818493">
    <w:abstractNumId w:val="12"/>
  </w:num>
  <w:num w:numId="22" w16cid:durableId="1295989561">
    <w:abstractNumId w:val="15"/>
  </w:num>
  <w:num w:numId="23" w16cid:durableId="15106366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CC6"/>
    <w:rsid w:val="00007C97"/>
    <w:rsid w:val="00083B37"/>
    <w:rsid w:val="000A0612"/>
    <w:rsid w:val="000A11FA"/>
    <w:rsid w:val="000A3615"/>
    <w:rsid w:val="000C26AA"/>
    <w:rsid w:val="00106556"/>
    <w:rsid w:val="00110603"/>
    <w:rsid w:val="00135544"/>
    <w:rsid w:val="001A728E"/>
    <w:rsid w:val="001E042A"/>
    <w:rsid w:val="001F6DDA"/>
    <w:rsid w:val="00215F82"/>
    <w:rsid w:val="00225505"/>
    <w:rsid w:val="00251E49"/>
    <w:rsid w:val="00260F59"/>
    <w:rsid w:val="00306CF6"/>
    <w:rsid w:val="0030766F"/>
    <w:rsid w:val="0031180D"/>
    <w:rsid w:val="003312ED"/>
    <w:rsid w:val="00335936"/>
    <w:rsid w:val="00362C04"/>
    <w:rsid w:val="0036350C"/>
    <w:rsid w:val="003C7CF9"/>
    <w:rsid w:val="004018C1"/>
    <w:rsid w:val="0041113C"/>
    <w:rsid w:val="00441CAD"/>
    <w:rsid w:val="004727F4"/>
    <w:rsid w:val="004A0A8D"/>
    <w:rsid w:val="004B2C73"/>
    <w:rsid w:val="0050492A"/>
    <w:rsid w:val="0051225F"/>
    <w:rsid w:val="00513DBA"/>
    <w:rsid w:val="005462B5"/>
    <w:rsid w:val="00556DFB"/>
    <w:rsid w:val="00575B92"/>
    <w:rsid w:val="005A34E2"/>
    <w:rsid w:val="005D4DC9"/>
    <w:rsid w:val="005F7999"/>
    <w:rsid w:val="00617DB3"/>
    <w:rsid w:val="00626EDA"/>
    <w:rsid w:val="00646928"/>
    <w:rsid w:val="006619E1"/>
    <w:rsid w:val="00682463"/>
    <w:rsid w:val="006D370B"/>
    <w:rsid w:val="006D7FF8"/>
    <w:rsid w:val="00703861"/>
    <w:rsid w:val="00704472"/>
    <w:rsid w:val="007155B0"/>
    <w:rsid w:val="00725CC6"/>
    <w:rsid w:val="007462B2"/>
    <w:rsid w:val="00786AD7"/>
    <w:rsid w:val="00791457"/>
    <w:rsid w:val="007C3A25"/>
    <w:rsid w:val="007F372E"/>
    <w:rsid w:val="00813DDB"/>
    <w:rsid w:val="00885EFD"/>
    <w:rsid w:val="00893706"/>
    <w:rsid w:val="00896909"/>
    <w:rsid w:val="008A786B"/>
    <w:rsid w:val="008B7E8E"/>
    <w:rsid w:val="008D5E06"/>
    <w:rsid w:val="008D6D77"/>
    <w:rsid w:val="00954BFF"/>
    <w:rsid w:val="00971855"/>
    <w:rsid w:val="0097603C"/>
    <w:rsid w:val="00986E36"/>
    <w:rsid w:val="009A28E5"/>
    <w:rsid w:val="009B1BA3"/>
    <w:rsid w:val="009D47FA"/>
    <w:rsid w:val="00A159B3"/>
    <w:rsid w:val="00A5732F"/>
    <w:rsid w:val="00AA316B"/>
    <w:rsid w:val="00AE34E8"/>
    <w:rsid w:val="00B0529C"/>
    <w:rsid w:val="00B06215"/>
    <w:rsid w:val="00B07F1B"/>
    <w:rsid w:val="00B14FD9"/>
    <w:rsid w:val="00B23EEC"/>
    <w:rsid w:val="00B40040"/>
    <w:rsid w:val="00BA5BD1"/>
    <w:rsid w:val="00BC1FD2"/>
    <w:rsid w:val="00BF18A0"/>
    <w:rsid w:val="00C0075C"/>
    <w:rsid w:val="00C269FA"/>
    <w:rsid w:val="00C6614F"/>
    <w:rsid w:val="00C702D5"/>
    <w:rsid w:val="00C92C41"/>
    <w:rsid w:val="00CA319B"/>
    <w:rsid w:val="00D57E3E"/>
    <w:rsid w:val="00D95097"/>
    <w:rsid w:val="00DB24CB"/>
    <w:rsid w:val="00DC1ACF"/>
    <w:rsid w:val="00DD54D6"/>
    <w:rsid w:val="00DF395D"/>
    <w:rsid w:val="00DF5013"/>
    <w:rsid w:val="00E17397"/>
    <w:rsid w:val="00E56068"/>
    <w:rsid w:val="00E9640A"/>
    <w:rsid w:val="00EA3A55"/>
    <w:rsid w:val="00EB104D"/>
    <w:rsid w:val="00EB36BA"/>
    <w:rsid w:val="00EC7836"/>
    <w:rsid w:val="00ED26BA"/>
    <w:rsid w:val="00EE649A"/>
    <w:rsid w:val="00F1586E"/>
    <w:rsid w:val="00FC62F8"/>
    <w:rsid w:val="00FF3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30608"/>
  <w15:chartTrackingRefBased/>
  <w15:docId w15:val="{AC853504-822D-452D-858A-77D8071E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544"/>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tejustify">
    <w:name w:val="rtejustify"/>
    <w:basedOn w:val="Normal"/>
    <w:rsid w:val="00C269F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B23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1669">
      <w:bodyDiv w:val="1"/>
      <w:marLeft w:val="0"/>
      <w:marRight w:val="0"/>
      <w:marTop w:val="0"/>
      <w:marBottom w:val="0"/>
      <w:divBdr>
        <w:top w:val="none" w:sz="0" w:space="0" w:color="auto"/>
        <w:left w:val="none" w:sz="0" w:space="0" w:color="auto"/>
        <w:bottom w:val="none" w:sz="0" w:space="0" w:color="auto"/>
        <w:right w:val="none" w:sz="0" w:space="0" w:color="auto"/>
      </w:divBdr>
    </w:div>
    <w:div w:id="322202089">
      <w:bodyDiv w:val="1"/>
      <w:marLeft w:val="0"/>
      <w:marRight w:val="0"/>
      <w:marTop w:val="0"/>
      <w:marBottom w:val="0"/>
      <w:divBdr>
        <w:top w:val="none" w:sz="0" w:space="0" w:color="auto"/>
        <w:left w:val="none" w:sz="0" w:space="0" w:color="auto"/>
        <w:bottom w:val="none" w:sz="0" w:space="0" w:color="auto"/>
        <w:right w:val="none" w:sz="0" w:space="0" w:color="auto"/>
      </w:divBdr>
    </w:div>
    <w:div w:id="474755929">
      <w:bodyDiv w:val="1"/>
      <w:marLeft w:val="0"/>
      <w:marRight w:val="0"/>
      <w:marTop w:val="0"/>
      <w:marBottom w:val="0"/>
      <w:divBdr>
        <w:top w:val="none" w:sz="0" w:space="0" w:color="auto"/>
        <w:left w:val="none" w:sz="0" w:space="0" w:color="auto"/>
        <w:bottom w:val="none" w:sz="0" w:space="0" w:color="auto"/>
        <w:right w:val="none" w:sz="0" w:space="0" w:color="auto"/>
      </w:divBdr>
      <w:divsChild>
        <w:div w:id="88738683">
          <w:marLeft w:val="1166"/>
          <w:marRight w:val="0"/>
          <w:marTop w:val="0"/>
          <w:marBottom w:val="0"/>
          <w:divBdr>
            <w:top w:val="none" w:sz="0" w:space="0" w:color="auto"/>
            <w:left w:val="none" w:sz="0" w:space="0" w:color="auto"/>
            <w:bottom w:val="none" w:sz="0" w:space="0" w:color="auto"/>
            <w:right w:val="none" w:sz="0" w:space="0" w:color="auto"/>
          </w:divBdr>
        </w:div>
        <w:div w:id="20982664">
          <w:marLeft w:val="1166"/>
          <w:marRight w:val="0"/>
          <w:marTop w:val="0"/>
          <w:marBottom w:val="0"/>
          <w:divBdr>
            <w:top w:val="none" w:sz="0" w:space="0" w:color="auto"/>
            <w:left w:val="none" w:sz="0" w:space="0" w:color="auto"/>
            <w:bottom w:val="none" w:sz="0" w:space="0" w:color="auto"/>
            <w:right w:val="none" w:sz="0" w:space="0" w:color="auto"/>
          </w:divBdr>
        </w:div>
        <w:div w:id="554439121">
          <w:marLeft w:val="1166"/>
          <w:marRight w:val="0"/>
          <w:marTop w:val="0"/>
          <w:marBottom w:val="0"/>
          <w:divBdr>
            <w:top w:val="none" w:sz="0" w:space="0" w:color="auto"/>
            <w:left w:val="none" w:sz="0" w:space="0" w:color="auto"/>
            <w:bottom w:val="none" w:sz="0" w:space="0" w:color="auto"/>
            <w:right w:val="none" w:sz="0" w:space="0" w:color="auto"/>
          </w:divBdr>
        </w:div>
      </w:divsChild>
    </w:div>
    <w:div w:id="732048073">
      <w:bodyDiv w:val="1"/>
      <w:marLeft w:val="0"/>
      <w:marRight w:val="0"/>
      <w:marTop w:val="0"/>
      <w:marBottom w:val="0"/>
      <w:divBdr>
        <w:top w:val="none" w:sz="0" w:space="0" w:color="auto"/>
        <w:left w:val="none" w:sz="0" w:space="0" w:color="auto"/>
        <w:bottom w:val="none" w:sz="0" w:space="0" w:color="auto"/>
        <w:right w:val="none" w:sz="0" w:space="0" w:color="auto"/>
      </w:divBdr>
    </w:div>
    <w:div w:id="1507012921">
      <w:bodyDiv w:val="1"/>
      <w:marLeft w:val="0"/>
      <w:marRight w:val="0"/>
      <w:marTop w:val="0"/>
      <w:marBottom w:val="0"/>
      <w:divBdr>
        <w:top w:val="none" w:sz="0" w:space="0" w:color="auto"/>
        <w:left w:val="none" w:sz="0" w:space="0" w:color="auto"/>
        <w:bottom w:val="none" w:sz="0" w:space="0" w:color="auto"/>
        <w:right w:val="none" w:sz="0" w:space="0" w:color="auto"/>
      </w:divBdr>
      <w:divsChild>
        <w:div w:id="1675836711">
          <w:marLeft w:val="1267"/>
          <w:marRight w:val="0"/>
          <w:marTop w:val="0"/>
          <w:marBottom w:val="0"/>
          <w:divBdr>
            <w:top w:val="none" w:sz="0" w:space="0" w:color="auto"/>
            <w:left w:val="none" w:sz="0" w:space="0" w:color="auto"/>
            <w:bottom w:val="none" w:sz="0" w:space="0" w:color="auto"/>
            <w:right w:val="none" w:sz="0" w:space="0" w:color="auto"/>
          </w:divBdr>
        </w:div>
        <w:div w:id="361244778">
          <w:marLeft w:val="1440"/>
          <w:marRight w:val="0"/>
          <w:marTop w:val="0"/>
          <w:marBottom w:val="0"/>
          <w:divBdr>
            <w:top w:val="none" w:sz="0" w:space="0" w:color="auto"/>
            <w:left w:val="none" w:sz="0" w:space="0" w:color="auto"/>
            <w:bottom w:val="none" w:sz="0" w:space="0" w:color="auto"/>
            <w:right w:val="none" w:sz="0" w:space="0" w:color="auto"/>
          </w:divBdr>
        </w:div>
        <w:div w:id="1719627947">
          <w:marLeft w:val="1440"/>
          <w:marRight w:val="0"/>
          <w:marTop w:val="0"/>
          <w:marBottom w:val="0"/>
          <w:divBdr>
            <w:top w:val="none" w:sz="0" w:space="0" w:color="auto"/>
            <w:left w:val="none" w:sz="0" w:space="0" w:color="auto"/>
            <w:bottom w:val="none" w:sz="0" w:space="0" w:color="auto"/>
            <w:right w:val="none" w:sz="0" w:space="0" w:color="auto"/>
          </w:divBdr>
        </w:div>
        <w:div w:id="798255717">
          <w:marLeft w:val="1440"/>
          <w:marRight w:val="0"/>
          <w:marTop w:val="0"/>
          <w:marBottom w:val="0"/>
          <w:divBdr>
            <w:top w:val="none" w:sz="0" w:space="0" w:color="auto"/>
            <w:left w:val="none" w:sz="0" w:space="0" w:color="auto"/>
            <w:bottom w:val="none" w:sz="0" w:space="0" w:color="auto"/>
            <w:right w:val="none" w:sz="0" w:space="0" w:color="auto"/>
          </w:divBdr>
        </w:div>
      </w:divsChild>
    </w:div>
    <w:div w:id="1737312164">
      <w:bodyDiv w:val="1"/>
      <w:marLeft w:val="0"/>
      <w:marRight w:val="0"/>
      <w:marTop w:val="0"/>
      <w:marBottom w:val="0"/>
      <w:divBdr>
        <w:top w:val="none" w:sz="0" w:space="0" w:color="auto"/>
        <w:left w:val="none" w:sz="0" w:space="0" w:color="auto"/>
        <w:bottom w:val="none" w:sz="0" w:space="0" w:color="auto"/>
        <w:right w:val="none" w:sz="0" w:space="0" w:color="auto"/>
      </w:divBdr>
      <w:divsChild>
        <w:div w:id="1469856170">
          <w:marLeft w:val="720"/>
          <w:marRight w:val="0"/>
          <w:marTop w:val="0"/>
          <w:marBottom w:val="0"/>
          <w:divBdr>
            <w:top w:val="none" w:sz="0" w:space="0" w:color="auto"/>
            <w:left w:val="none" w:sz="0" w:space="0" w:color="auto"/>
            <w:bottom w:val="none" w:sz="0" w:space="0" w:color="auto"/>
            <w:right w:val="none" w:sz="0" w:space="0" w:color="auto"/>
          </w:divBdr>
        </w:div>
        <w:div w:id="2010863528">
          <w:marLeft w:val="720"/>
          <w:marRight w:val="0"/>
          <w:marTop w:val="0"/>
          <w:marBottom w:val="0"/>
          <w:divBdr>
            <w:top w:val="none" w:sz="0" w:space="0" w:color="auto"/>
            <w:left w:val="none" w:sz="0" w:space="0" w:color="auto"/>
            <w:bottom w:val="none" w:sz="0" w:space="0" w:color="auto"/>
            <w:right w:val="none" w:sz="0" w:space="0" w:color="auto"/>
          </w:divBdr>
        </w:div>
        <w:div w:id="619267821">
          <w:marLeft w:val="720"/>
          <w:marRight w:val="0"/>
          <w:marTop w:val="0"/>
          <w:marBottom w:val="0"/>
          <w:divBdr>
            <w:top w:val="none" w:sz="0" w:space="0" w:color="auto"/>
            <w:left w:val="none" w:sz="0" w:space="0" w:color="auto"/>
            <w:bottom w:val="none" w:sz="0" w:space="0" w:color="auto"/>
            <w:right w:val="none" w:sz="0" w:space="0" w:color="auto"/>
          </w:divBdr>
        </w:div>
        <w:div w:id="2013212858">
          <w:marLeft w:val="720"/>
          <w:marRight w:val="0"/>
          <w:marTop w:val="0"/>
          <w:marBottom w:val="0"/>
          <w:divBdr>
            <w:top w:val="none" w:sz="0" w:space="0" w:color="auto"/>
            <w:left w:val="none" w:sz="0" w:space="0" w:color="auto"/>
            <w:bottom w:val="none" w:sz="0" w:space="0" w:color="auto"/>
            <w:right w:val="none" w:sz="0" w:space="0" w:color="auto"/>
          </w:divBdr>
        </w:div>
      </w:divsChild>
    </w:div>
    <w:div w:id="198484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wa\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A2A8239A4C4AA5BB70CC96F9E87A24"/>
        <w:category>
          <w:name w:val="General"/>
          <w:gallery w:val="placeholder"/>
        </w:category>
        <w:types>
          <w:type w:val="bbPlcHdr"/>
        </w:types>
        <w:behaviors>
          <w:behavior w:val="content"/>
        </w:behaviors>
        <w:guid w:val="{1D66BAA8-6F97-4009-B34A-7FC712BE6FC5}"/>
      </w:docPartPr>
      <w:docPartBody>
        <w:p w:rsidR="00015D3E" w:rsidRDefault="00361A02">
          <w:pPr>
            <w:pStyle w:val="F6A2A8239A4C4AA5BB70CC96F9E87A24"/>
          </w:pPr>
          <w:r>
            <w:t>Date</w:t>
          </w:r>
        </w:p>
      </w:docPartBody>
    </w:docPart>
    <w:docPart>
      <w:docPartPr>
        <w:name w:val="194A131858BF4691A0D6F8F97CD99AC1"/>
        <w:category>
          <w:name w:val="General"/>
          <w:gallery w:val="placeholder"/>
        </w:category>
        <w:types>
          <w:type w:val="bbPlcHdr"/>
        </w:types>
        <w:behaviors>
          <w:behavior w:val="content"/>
        </w:behaviors>
        <w:guid w:val="{E37E7582-00F4-4C83-99FF-172DE5993830}"/>
      </w:docPartPr>
      <w:docPartBody>
        <w:p w:rsidR="00015D3E" w:rsidRDefault="00361A02">
          <w:pPr>
            <w:pStyle w:val="194A131858BF4691A0D6F8F97CD99AC1"/>
          </w:pPr>
          <w:r>
            <w:t>Overview</w:t>
          </w:r>
        </w:p>
      </w:docPartBody>
    </w:docPart>
    <w:docPart>
      <w:docPartPr>
        <w:name w:val="A62A61AD7D744EB49A5B4B3880AB55F9"/>
        <w:category>
          <w:name w:val="General"/>
          <w:gallery w:val="placeholder"/>
        </w:category>
        <w:types>
          <w:type w:val="bbPlcHdr"/>
        </w:types>
        <w:behaviors>
          <w:behavior w:val="content"/>
        </w:behaviors>
        <w:guid w:val="{13CD4A01-5F8D-4921-A36E-3393FC709D16}"/>
      </w:docPartPr>
      <w:docPartBody>
        <w:p w:rsidR="00015D3E" w:rsidRDefault="00361A02">
          <w:pPr>
            <w:pStyle w:val="A62A61AD7D744EB49A5B4B3880AB55F9"/>
          </w:pPr>
          <w:r>
            <w:t>Project Scope</w:t>
          </w:r>
        </w:p>
      </w:docPartBody>
    </w:docPart>
    <w:docPart>
      <w:docPartPr>
        <w:name w:val="5137B6F1BD794C8485740AB9563B125E"/>
        <w:category>
          <w:name w:val="General"/>
          <w:gallery w:val="placeholder"/>
        </w:category>
        <w:types>
          <w:type w:val="bbPlcHdr"/>
        </w:types>
        <w:behaviors>
          <w:behavior w:val="content"/>
        </w:behaviors>
        <w:guid w:val="{E06B0072-8CE6-4F27-9A8F-2352E44F8D59}"/>
      </w:docPartPr>
      <w:docPartBody>
        <w:p w:rsidR="00015D3E" w:rsidRDefault="00361A02">
          <w:pPr>
            <w:pStyle w:val="5137B6F1BD794C8485740AB9563B125E"/>
          </w:pPr>
          <w:r>
            <w:t>The new system must include the following:</w:t>
          </w:r>
        </w:p>
      </w:docPartBody>
    </w:docPart>
    <w:docPart>
      <w:docPartPr>
        <w:name w:val="90C308F224174C2E93DFB83EC0003103"/>
        <w:category>
          <w:name w:val="General"/>
          <w:gallery w:val="placeholder"/>
        </w:category>
        <w:types>
          <w:type w:val="bbPlcHdr"/>
        </w:types>
        <w:behaviors>
          <w:behavior w:val="content"/>
        </w:behaviors>
        <w:guid w:val="{717F9FB4-5175-4CDC-A974-1B15C981A15C}"/>
      </w:docPartPr>
      <w:docPartBody>
        <w:p w:rsidR="00015D3E" w:rsidRDefault="00361A02">
          <w:pPr>
            <w:pStyle w:val="90C308F224174C2E93DFB83EC0003103"/>
          </w:pPr>
          <w:r>
            <w:t>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A02"/>
    <w:rsid w:val="00015D3E"/>
    <w:rsid w:val="00361A02"/>
    <w:rsid w:val="00943416"/>
    <w:rsid w:val="00A6792D"/>
    <w:rsid w:val="00D024A6"/>
    <w:rsid w:val="00E34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A2A8239A4C4AA5BB70CC96F9E87A24">
    <w:name w:val="F6A2A8239A4C4AA5BB70CC96F9E87A24"/>
  </w:style>
  <w:style w:type="paragraph" w:customStyle="1" w:styleId="194A131858BF4691A0D6F8F97CD99AC1">
    <w:name w:val="194A131858BF4691A0D6F8F97CD99AC1"/>
  </w:style>
  <w:style w:type="paragraph" w:customStyle="1" w:styleId="A62A61AD7D744EB49A5B4B3880AB55F9">
    <w:name w:val="A62A61AD7D744EB49A5B4B3880AB55F9"/>
  </w:style>
  <w:style w:type="paragraph" w:customStyle="1" w:styleId="5137B6F1BD794C8485740AB9563B125E">
    <w:name w:val="5137B6F1BD794C8485740AB9563B125E"/>
  </w:style>
  <w:style w:type="paragraph" w:customStyle="1" w:styleId="90C308F224174C2E93DFB83EC0003103">
    <w:name w:val="90C308F224174C2E93DFB83EC0003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49DFD-1749-4442-B02C-A23FB707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151</TotalTime>
  <Pages>11</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jaswa</dc:creator>
  <cp:lastModifiedBy>jaswanthkrishna1234@gmail.com</cp:lastModifiedBy>
  <cp:revision>77</cp:revision>
  <cp:lastPrinted>2022-10-31T13:15:00Z</cp:lastPrinted>
  <dcterms:created xsi:type="dcterms:W3CDTF">2022-10-31T12:38:00Z</dcterms:created>
  <dcterms:modified xsi:type="dcterms:W3CDTF">2022-11-21T18:02:00Z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